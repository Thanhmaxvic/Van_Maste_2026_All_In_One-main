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73" w:type="dxa"/>
        <w:jc w:val="center"/>
        <w:tblLook w:val="04A0" w:firstRow="1" w:lastRow="0" w:firstColumn="1" w:lastColumn="0" w:noHBand="0" w:noVBand="1"/>
      </w:tblPr>
      <w:tblGrid>
        <w:gridCol w:w="3958"/>
        <w:gridCol w:w="6815"/>
      </w:tblGrid>
      <w:tr w:rsidR="00843456" w:rsidRPr="007B2677" w:rsidTr="00C97E53">
        <w:trPr>
          <w:jc w:val="center"/>
        </w:trPr>
        <w:tc>
          <w:tcPr>
            <w:tcW w:w="3958" w:type="dxa"/>
            <w:shd w:val="clear" w:color="auto" w:fill="auto"/>
          </w:tcPr>
          <w:p w:rsidR="00843456" w:rsidRPr="002E1599" w:rsidRDefault="00843456" w:rsidP="00843456">
            <w:pPr>
              <w:jc w:val="center"/>
              <w:rPr>
                <w:rFonts w:cs="Times New Roman"/>
                <w:b/>
                <w:bCs/>
                <w:sz w:val="26"/>
                <w:szCs w:val="26"/>
              </w:rPr>
            </w:pPr>
            <w:r w:rsidRPr="002E1599">
              <w:rPr>
                <w:rFonts w:cs="Times New Roman"/>
                <w:b/>
                <w:bCs/>
                <w:sz w:val="26"/>
                <w:szCs w:val="26"/>
              </w:rPr>
              <w:t>SỞ GD&amp;ĐT TUYÊN QUANG</w:t>
            </w:r>
          </w:p>
          <w:p w:rsidR="00843456" w:rsidRPr="002E1599" w:rsidRDefault="00843456" w:rsidP="00843456">
            <w:pPr>
              <w:jc w:val="center"/>
              <w:rPr>
                <w:rFonts w:cs="Times New Roman"/>
                <w:b/>
                <w:bCs/>
                <w:sz w:val="26"/>
                <w:szCs w:val="26"/>
              </w:rPr>
            </w:pPr>
            <w:r w:rsidRPr="002E1599">
              <w:rPr>
                <w:rFonts w:cs="Times New Roman"/>
                <w:b/>
                <w:bCs/>
                <w:sz w:val="26"/>
                <w:szCs w:val="26"/>
              </w:rPr>
              <w:t>ĐỀ THI THAM KHẢO</w:t>
            </w:r>
          </w:p>
          <w:p w:rsidR="00843456" w:rsidRPr="002E1599" w:rsidRDefault="00843456" w:rsidP="00843456">
            <w:pPr>
              <w:jc w:val="center"/>
              <w:rPr>
                <w:rFonts w:cs="Times New Roman"/>
                <w:b/>
                <w:bCs/>
                <w:sz w:val="26"/>
                <w:szCs w:val="26"/>
              </w:rPr>
            </w:pPr>
            <w:r w:rsidRPr="002E1599">
              <w:rPr>
                <w:rFonts w:cs="Times New Roman"/>
                <w:b/>
                <w:bCs/>
                <w:sz w:val="26"/>
                <w:szCs w:val="26"/>
              </w:rPr>
              <w:t>SỐ 6</w:t>
            </w:r>
            <w:r>
              <w:rPr>
                <w:rFonts w:cs="Times New Roman"/>
                <w:b/>
                <w:bCs/>
                <w:sz w:val="26"/>
                <w:szCs w:val="26"/>
              </w:rPr>
              <w:t>6</w:t>
            </w:r>
          </w:p>
          <w:p w:rsidR="00843456" w:rsidRPr="002E1599" w:rsidRDefault="00843456" w:rsidP="00843456">
            <w:pPr>
              <w:jc w:val="center"/>
              <w:rPr>
                <w:rFonts w:eastAsia="Times New Roman" w:cs="Times New Roman"/>
                <w:b/>
                <w:bCs/>
                <w:color w:val="000000"/>
                <w:sz w:val="26"/>
                <w:szCs w:val="26"/>
              </w:rPr>
            </w:pPr>
            <w:r w:rsidRPr="002E1599">
              <w:rPr>
                <w:rFonts w:cs="Times New Roman"/>
                <w:b/>
                <w:bCs/>
                <w:sz w:val="26"/>
                <w:szCs w:val="26"/>
              </w:rPr>
              <w:t>¯¯¯¯¯¯¯¯¯</w:t>
            </w:r>
          </w:p>
        </w:tc>
        <w:tc>
          <w:tcPr>
            <w:tcW w:w="6815" w:type="dxa"/>
            <w:shd w:val="clear" w:color="auto" w:fill="auto"/>
          </w:tcPr>
          <w:p w:rsidR="00843456" w:rsidRPr="002E1599" w:rsidRDefault="00843456" w:rsidP="00843456">
            <w:pPr>
              <w:jc w:val="center"/>
              <w:rPr>
                <w:rFonts w:cs="Times New Roman"/>
                <w:b/>
                <w:bCs/>
                <w:sz w:val="26"/>
                <w:szCs w:val="26"/>
              </w:rPr>
            </w:pPr>
            <w:r w:rsidRPr="002E1599">
              <w:rPr>
                <w:rFonts w:cs="Times New Roman"/>
                <w:b/>
                <w:bCs/>
                <w:sz w:val="26"/>
                <w:szCs w:val="26"/>
              </w:rPr>
              <w:t>KỲ THI TỐT NGHIỆP THPT NĂM 2026</w:t>
            </w:r>
          </w:p>
          <w:p w:rsidR="00843456" w:rsidRPr="002E1599" w:rsidRDefault="00843456" w:rsidP="00843456">
            <w:pPr>
              <w:jc w:val="center"/>
              <w:rPr>
                <w:rFonts w:cs="Times New Roman"/>
                <w:b/>
                <w:bCs/>
                <w:sz w:val="26"/>
                <w:szCs w:val="26"/>
                <w:lang w:val="vi-VN"/>
              </w:rPr>
            </w:pPr>
            <w:r w:rsidRPr="002E1599">
              <w:rPr>
                <w:rFonts w:cs="Times New Roman"/>
                <w:b/>
                <w:bCs/>
                <w:sz w:val="26"/>
                <w:szCs w:val="26"/>
              </w:rPr>
              <w:t>Môn thi:</w:t>
            </w:r>
            <w:r w:rsidRPr="002E1599">
              <w:rPr>
                <w:rFonts w:cs="Times New Roman"/>
                <w:b/>
                <w:bCs/>
                <w:sz w:val="26"/>
                <w:szCs w:val="26"/>
                <w:lang w:val="vi-VN"/>
              </w:rPr>
              <w:t xml:space="preserve"> </w:t>
            </w:r>
            <w:r w:rsidRPr="002E1599">
              <w:rPr>
                <w:rFonts w:cs="Times New Roman"/>
                <w:b/>
                <w:color w:val="000000" w:themeColor="text1"/>
                <w:sz w:val="26"/>
                <w:szCs w:val="26"/>
              </w:rPr>
              <w:t>Ngữ</w:t>
            </w:r>
            <w:r w:rsidRPr="002E1599">
              <w:rPr>
                <w:rFonts w:cs="Times New Roman"/>
                <w:b/>
                <w:color w:val="000000" w:themeColor="text1"/>
                <w:sz w:val="26"/>
                <w:szCs w:val="26"/>
                <w:lang w:val="vi-VN"/>
              </w:rPr>
              <w:t xml:space="preserve"> văn</w:t>
            </w:r>
          </w:p>
          <w:p w:rsidR="00843456" w:rsidRPr="002E1599" w:rsidRDefault="00843456" w:rsidP="00843456">
            <w:pPr>
              <w:jc w:val="center"/>
              <w:rPr>
                <w:rFonts w:cs="Times New Roman"/>
                <w:i/>
                <w:iCs/>
                <w:sz w:val="24"/>
                <w:szCs w:val="26"/>
              </w:rPr>
            </w:pPr>
            <w:r w:rsidRPr="002E1599">
              <w:rPr>
                <w:rFonts w:cs="Times New Roman"/>
                <w:bCs/>
                <w:i/>
                <w:sz w:val="24"/>
                <w:szCs w:val="26"/>
                <w:lang w:val="vi-VN"/>
              </w:rPr>
              <w:t>Thời gian làm bài: 120 phút</w:t>
            </w:r>
            <w:r w:rsidRPr="002E1599">
              <w:rPr>
                <w:rFonts w:cs="Times New Roman"/>
                <w:bCs/>
                <w:i/>
                <w:sz w:val="24"/>
                <w:szCs w:val="26"/>
              </w:rPr>
              <w:t xml:space="preserve">, </w:t>
            </w:r>
            <w:r w:rsidRPr="002E1599">
              <w:rPr>
                <w:rFonts w:cs="Times New Roman"/>
                <w:i/>
                <w:iCs/>
                <w:sz w:val="24"/>
                <w:szCs w:val="26"/>
                <w:lang w:val="vi-VN"/>
              </w:rPr>
              <w:t xml:space="preserve">không kể thời gian </w:t>
            </w:r>
            <w:r w:rsidRPr="002E1599">
              <w:rPr>
                <w:rFonts w:cs="Times New Roman"/>
                <w:i/>
                <w:iCs/>
                <w:sz w:val="24"/>
                <w:szCs w:val="26"/>
              </w:rPr>
              <w:t>phát đề</w:t>
            </w:r>
          </w:p>
          <w:p w:rsidR="00843456" w:rsidRPr="002E1599" w:rsidRDefault="00843456" w:rsidP="00843456">
            <w:pPr>
              <w:jc w:val="center"/>
              <w:rPr>
                <w:rFonts w:eastAsia="Times New Roman" w:cs="Times New Roman"/>
                <w:bCs/>
                <w:i/>
                <w:color w:val="000000"/>
                <w:sz w:val="26"/>
                <w:szCs w:val="26"/>
              </w:rPr>
            </w:pPr>
            <w:r w:rsidRPr="002E1599">
              <w:rPr>
                <w:rFonts w:cs="Times New Roman"/>
                <w:b/>
                <w:bCs/>
                <w:sz w:val="26"/>
                <w:szCs w:val="26"/>
              </w:rPr>
              <w:t>¯¯¯¯¯¯¯¯¯¯¯¯¯¯¯¯¯¯</w:t>
            </w:r>
          </w:p>
        </w:tc>
      </w:tr>
    </w:tbl>
    <w:p w:rsidR="00DD7813" w:rsidRPr="007B2677" w:rsidRDefault="00DD7813" w:rsidP="007B2677">
      <w:pPr>
        <w:rPr>
          <w:rFonts w:cs="Times New Roman"/>
          <w:b/>
          <w:sz w:val="26"/>
          <w:szCs w:val="26"/>
          <w:shd w:val="clear" w:color="auto" w:fill="FFFFFF"/>
        </w:rPr>
      </w:pPr>
    </w:p>
    <w:p w:rsidR="00DD7813" w:rsidRPr="007B2677" w:rsidRDefault="00212A12" w:rsidP="007B2677">
      <w:pPr>
        <w:rPr>
          <w:rFonts w:cs="Times New Roman"/>
          <w:b/>
          <w:sz w:val="26"/>
          <w:szCs w:val="26"/>
          <w:shd w:val="clear" w:color="auto" w:fill="FFFFFF"/>
        </w:rPr>
      </w:pPr>
      <w:r w:rsidRPr="007B2677">
        <w:rPr>
          <w:rFonts w:cs="Times New Roman"/>
          <w:b/>
          <w:sz w:val="26"/>
          <w:szCs w:val="26"/>
          <w:shd w:val="clear" w:color="auto" w:fill="FFFFFF"/>
        </w:rPr>
        <w:t>I. ĐỌC HIỂ</w:t>
      </w:r>
      <w:r w:rsidR="00D3762C" w:rsidRPr="007B2677">
        <w:rPr>
          <w:rFonts w:cs="Times New Roman"/>
          <w:b/>
          <w:sz w:val="26"/>
          <w:szCs w:val="26"/>
          <w:shd w:val="clear" w:color="auto" w:fill="FFFFFF"/>
        </w:rPr>
        <w:t>U (4</w:t>
      </w:r>
      <w:r w:rsidRPr="007B2677">
        <w:rPr>
          <w:rFonts w:cs="Times New Roman"/>
          <w:b/>
          <w:sz w:val="26"/>
          <w:szCs w:val="26"/>
          <w:shd w:val="clear" w:color="auto" w:fill="FFFFFF"/>
        </w:rPr>
        <w:t>,0 điểm)</w:t>
      </w:r>
    </w:p>
    <w:p w:rsidR="00DD7813" w:rsidRPr="007B2677" w:rsidRDefault="00212A12" w:rsidP="007B2677">
      <w:pPr>
        <w:pStyle w:val="NormalWeb"/>
        <w:ind w:firstLineChars="200" w:firstLine="522"/>
        <w:jc w:val="both"/>
        <w:rPr>
          <w:rFonts w:cs="Times New Roman"/>
          <w:b/>
          <w:iCs/>
          <w:sz w:val="26"/>
          <w:szCs w:val="26"/>
          <w:shd w:val="clear" w:color="auto" w:fill="FFFFFF"/>
          <w:lang w:val="vi-VN"/>
        </w:rPr>
      </w:pPr>
      <w:r w:rsidRPr="007B2677">
        <w:rPr>
          <w:rFonts w:cs="Times New Roman"/>
          <w:b/>
          <w:iCs/>
          <w:sz w:val="26"/>
          <w:szCs w:val="26"/>
          <w:shd w:val="clear" w:color="auto" w:fill="FFFFFF"/>
        </w:rPr>
        <w:t>Đọc văn bản:</w:t>
      </w:r>
    </w:p>
    <w:p w:rsidR="00DD7813" w:rsidRPr="007B2677" w:rsidRDefault="00212A12" w:rsidP="007B2677">
      <w:pPr>
        <w:pStyle w:val="NormalWeb"/>
        <w:ind w:firstLineChars="101" w:firstLine="263"/>
        <w:jc w:val="both"/>
        <w:rPr>
          <w:rFonts w:cs="Times New Roman"/>
          <w:i/>
          <w:iCs/>
          <w:sz w:val="26"/>
          <w:szCs w:val="26"/>
        </w:rPr>
      </w:pPr>
      <w:r w:rsidRPr="007B2677">
        <w:rPr>
          <w:rFonts w:cs="Times New Roman"/>
          <w:i/>
          <w:iCs/>
          <w:sz w:val="26"/>
          <w:szCs w:val="26"/>
          <w:lang w:val="vi-VN"/>
        </w:rPr>
        <w:t xml:space="preserve">[...] </w:t>
      </w:r>
      <w:r w:rsidRPr="007B2677">
        <w:rPr>
          <w:rFonts w:cs="Times New Roman"/>
          <w:i/>
          <w:iCs/>
          <w:sz w:val="26"/>
          <w:szCs w:val="26"/>
        </w:rPr>
        <w:t>Tự cổ chí kim, con người luôn khao khát phần thưởng. Sự tưởng thưởng sẽ tạo ra những chất dẫn truyền thần kinh tích cực trong não bộ, khiến con người phấn khích, hứng khởi, có động lực học tập và làm việc tốt hơn. Nhưng nếu chỉ thưởng bằng tiền, hiệu quả sẽ không lâu dài. Thưởng bằng vinh dự, bằng danh vị, bằng sự trọng vọng; hoặc ở quy mô nhỏ hơn, thưởng bằng những vật phẩm phù hợp với người nhận, sẽ có tác dụng hơn rất nhiều trong việc kéo dài và nâng cao động lực làm việc của họ.</w:t>
      </w:r>
    </w:p>
    <w:p w:rsidR="00DD7813" w:rsidRPr="007B2677" w:rsidRDefault="00212A12" w:rsidP="007B2677">
      <w:pPr>
        <w:pStyle w:val="NormalWeb"/>
        <w:ind w:firstLineChars="101" w:firstLine="263"/>
        <w:jc w:val="both"/>
        <w:rPr>
          <w:rFonts w:cs="Times New Roman"/>
          <w:i/>
          <w:iCs/>
          <w:sz w:val="26"/>
          <w:szCs w:val="26"/>
        </w:rPr>
      </w:pPr>
      <w:r w:rsidRPr="007B2677">
        <w:rPr>
          <w:rFonts w:cs="Times New Roman"/>
          <w:i/>
          <w:iCs/>
          <w:sz w:val="26"/>
          <w:szCs w:val="26"/>
        </w:rPr>
        <w:t>Đầu thập niên 1970, tại Đại học Carnegie Mellon (Mỹ), Edward Deci đã công bố một trong những thí nghiệm tâm lý học kinh điển về tác động của tiền thưởng đối với hành vi con người. Kết quả cho thấy, tiền thưởng có thể kích thích ngắn hạn, nhưng hiệu quả qua đi rất nhanh, giống như café chỉ mang lại sự tỉnh táo chốc lát. Theo Deci, những ai quan tâm đến việc phát triển và tăng cường năng lực nội tại ở trẻ em và người lao động không nên tập trung vào các hệ thống kiểm soát bên ngoài như phần thưởng bằng tiền.</w:t>
      </w:r>
    </w:p>
    <w:p w:rsidR="00DD7813" w:rsidRPr="007B2677" w:rsidRDefault="00212A12" w:rsidP="007B2677">
      <w:pPr>
        <w:pStyle w:val="NormalWeb"/>
        <w:ind w:firstLineChars="101" w:firstLine="263"/>
        <w:jc w:val="both"/>
        <w:rPr>
          <w:rFonts w:cs="Times New Roman"/>
          <w:i/>
          <w:iCs/>
          <w:sz w:val="26"/>
          <w:szCs w:val="26"/>
        </w:rPr>
      </w:pPr>
      <w:r w:rsidRPr="007B2677">
        <w:rPr>
          <w:rFonts w:cs="Times New Roman"/>
          <w:i/>
          <w:iCs/>
          <w:sz w:val="26"/>
          <w:szCs w:val="26"/>
        </w:rPr>
        <w:t>Thậm chí, thưởng không đúng cách còn có tác dụng ngược, khiến trẻ mất đi động lực, khinh thường phần thưởng, hoặc trở nên quá mức thực dụng, coi trọng động tiền.</w:t>
      </w:r>
    </w:p>
    <w:p w:rsidR="00DD7813" w:rsidRPr="007B2677" w:rsidRDefault="00212A12" w:rsidP="007B2677">
      <w:pPr>
        <w:pStyle w:val="NormalWeb"/>
        <w:ind w:firstLineChars="101" w:firstLine="263"/>
        <w:jc w:val="both"/>
        <w:rPr>
          <w:rFonts w:cs="Times New Roman"/>
          <w:i/>
          <w:iCs/>
          <w:sz w:val="26"/>
          <w:szCs w:val="26"/>
        </w:rPr>
      </w:pPr>
      <w:r w:rsidRPr="007B2677">
        <w:rPr>
          <w:rFonts w:cs="Times New Roman"/>
          <w:i/>
          <w:iCs/>
          <w:sz w:val="26"/>
          <w:szCs w:val="26"/>
        </w:rPr>
        <w:t>Thời nay, trong xã hội sản xuất hàng hóa và cung cấp dịch vụ muôn màu, chúng ta có vô vàn cơ hội để lựa chọn, để thay cho tiền; hoặc để đa dạng hóa phần thưởng, nhằm tạo sự háo hức, bất ngờ cho con trẻ.</w:t>
      </w:r>
    </w:p>
    <w:p w:rsidR="00DD7813" w:rsidRPr="007B2677" w:rsidRDefault="00212A12" w:rsidP="007B2677">
      <w:pPr>
        <w:pStyle w:val="NormalWeb"/>
        <w:ind w:firstLineChars="101" w:firstLine="263"/>
        <w:jc w:val="both"/>
        <w:rPr>
          <w:rFonts w:cs="Times New Roman"/>
          <w:i/>
          <w:iCs/>
          <w:sz w:val="26"/>
          <w:szCs w:val="26"/>
        </w:rPr>
      </w:pPr>
      <w:r w:rsidRPr="007B2677">
        <w:rPr>
          <w:rFonts w:cs="Times New Roman"/>
          <w:i/>
          <w:iCs/>
          <w:sz w:val="26"/>
          <w:szCs w:val="26"/>
        </w:rPr>
        <w:t>Bằng vật chất, có thể thưởng cho trẻ những vật dụng giúp các cháu mở rộng tri thức, nối dài trải nghiệm, tăng cường thể lực và trí tuệ, như tặng sách, đặt tạp chí dài kỳ, tặng vé tham quan bảo tàng - di tích, thẻ đi bơi theo tuần hoặc tháng, ván trượt, xe đạp...</w:t>
      </w:r>
    </w:p>
    <w:p w:rsidR="00DD7813" w:rsidRPr="007B2677" w:rsidRDefault="00212A12" w:rsidP="007B2677">
      <w:pPr>
        <w:pStyle w:val="NormalWeb"/>
        <w:ind w:firstLineChars="101" w:firstLine="263"/>
        <w:jc w:val="both"/>
        <w:rPr>
          <w:rFonts w:cs="Times New Roman"/>
          <w:i/>
          <w:iCs/>
          <w:sz w:val="26"/>
          <w:szCs w:val="26"/>
        </w:rPr>
      </w:pPr>
      <w:r w:rsidRPr="007B2677">
        <w:rPr>
          <w:rFonts w:cs="Times New Roman"/>
          <w:i/>
          <w:iCs/>
          <w:sz w:val="26"/>
          <w:szCs w:val="26"/>
        </w:rPr>
        <w:t>Cao hơn một bậc, có thể thưởng cho các cháu những cơ hội mà cháu cần có hoặc luôn khao khát. Ví dụ một khóa học đàn, học vẽ, học nhảy, học lập trình, học nấu ăn hoặc pha chế đồ uống... trong đó các cháu được chọn điều mình muốn theo đuổi mà không phải chịu bất kỳ áp lực thành tích nào từ gia đình. Những cơ hội ấy sẽ mang lại cho cuộc sống của các cháu những sắc màu phong phú hơn và tương lai rộng mở hơn rất nhiều so với một vài con số trong tài khoản.</w:t>
      </w:r>
    </w:p>
    <w:p w:rsidR="001D4E3C" w:rsidRPr="007B2677" w:rsidRDefault="00212A12" w:rsidP="00843456">
      <w:pPr>
        <w:pStyle w:val="NormalWeb"/>
        <w:ind w:firstLineChars="101" w:firstLine="263"/>
        <w:jc w:val="both"/>
        <w:rPr>
          <w:rFonts w:cs="Times New Roman"/>
          <w:i/>
          <w:iCs/>
          <w:sz w:val="26"/>
          <w:szCs w:val="26"/>
        </w:rPr>
      </w:pPr>
      <w:r w:rsidRPr="007B2677">
        <w:rPr>
          <w:rFonts w:cs="Times New Roman"/>
          <w:i/>
          <w:iCs/>
          <w:sz w:val="26"/>
          <w:szCs w:val="26"/>
        </w:rPr>
        <w:t>Thêm nữa, cha mẹ có thể thưởng cho con thời gian, công sức của chính mình: cùng con tham gia một liveshow của thần tượng, cùng chơi một môn thể thao, cùng đi một chuyến du lịch do chính con thiết kế, tìm hiểu và dẫn đường... Những trải nghiệm này cho con nhiều cảm xúc và kinh nghiệm đáng giá mà con có thể tận hưởng lâu dài, cũng như giúp con hiểu được lòng cha mẹ.</w:t>
      </w:r>
    </w:p>
    <w:p w:rsidR="00975FA5" w:rsidRPr="007B2677" w:rsidRDefault="001D4E3C" w:rsidP="007B2677">
      <w:pPr>
        <w:pStyle w:val="NormalWeb"/>
        <w:ind w:firstLineChars="101" w:firstLine="263"/>
        <w:jc w:val="both"/>
        <w:rPr>
          <w:rFonts w:cs="Times New Roman"/>
          <w:i/>
          <w:iCs/>
          <w:sz w:val="26"/>
          <w:szCs w:val="26"/>
        </w:rPr>
      </w:pPr>
      <w:r w:rsidRPr="007B2677">
        <w:rPr>
          <w:rFonts w:cs="Times New Roman"/>
          <w:i/>
          <w:iCs/>
          <w:sz w:val="26"/>
          <w:szCs w:val="26"/>
        </w:rPr>
        <w:t xml:space="preserve">[…] </w:t>
      </w:r>
      <w:r w:rsidR="00212A12" w:rsidRPr="007B2677">
        <w:rPr>
          <w:rFonts w:cs="Times New Roman"/>
          <w:i/>
          <w:iCs/>
          <w:sz w:val="26"/>
          <w:szCs w:val="26"/>
        </w:rPr>
        <w:t>Tất nhiên, phần thưởng chỉ có sức mạnh khi bản thân người nhận coi trọng nó. Một năm học mới sắp bắt đầu, lựa chọn thưởng cho con cái gì, cần dựa trên sự hiểu biết của thầy cô, cha mẹ đối với con, và cũng cần dựa vào tấm lòng của người trao thưởng.</w:t>
      </w:r>
    </w:p>
    <w:p w:rsidR="00DD7813" w:rsidRPr="007B2677" w:rsidRDefault="00212A12" w:rsidP="007B2677">
      <w:pPr>
        <w:pStyle w:val="NormalWeb"/>
        <w:ind w:firstLineChars="101" w:firstLine="263"/>
        <w:jc w:val="right"/>
        <w:rPr>
          <w:rFonts w:cs="Times New Roman"/>
          <w:i/>
          <w:iCs/>
          <w:sz w:val="26"/>
          <w:szCs w:val="26"/>
        </w:rPr>
      </w:pPr>
      <w:r w:rsidRPr="007B2677">
        <w:rPr>
          <w:rStyle w:val="Strong"/>
          <w:rFonts w:cs="Times New Roman"/>
          <w:b w:val="0"/>
          <w:bCs w:val="0"/>
          <w:sz w:val="26"/>
          <w:szCs w:val="26"/>
          <w:lang w:val="vi-VN"/>
        </w:rPr>
        <w:t xml:space="preserve">(Báo Vnexpress, 18/8/2024, </w:t>
      </w:r>
      <w:r w:rsidRPr="007B2677">
        <w:rPr>
          <w:rStyle w:val="Strong"/>
          <w:rFonts w:cs="Times New Roman"/>
          <w:b w:val="0"/>
          <w:bCs w:val="0"/>
          <w:sz w:val="26"/>
          <w:szCs w:val="26"/>
        </w:rPr>
        <w:t>Trịnh Hằng</w:t>
      </w:r>
      <w:r w:rsidRPr="007B2677">
        <w:rPr>
          <w:rStyle w:val="Strong"/>
          <w:rFonts w:cs="Times New Roman"/>
          <w:b w:val="0"/>
          <w:bCs w:val="0"/>
          <w:sz w:val="26"/>
          <w:szCs w:val="26"/>
          <w:lang w:val="vi-VN"/>
        </w:rPr>
        <w:t xml:space="preserve">, </w:t>
      </w:r>
      <w:r w:rsidRPr="007B2677">
        <w:rPr>
          <w:rStyle w:val="Strong"/>
          <w:rFonts w:cs="Times New Roman"/>
          <w:b w:val="0"/>
          <w:bCs w:val="0"/>
          <w:i/>
          <w:iCs/>
          <w:sz w:val="26"/>
          <w:szCs w:val="26"/>
          <w:lang w:val="vi-VN"/>
        </w:rPr>
        <w:t>Thưởng tiền cho học sinh giỏi</w:t>
      </w:r>
      <w:r w:rsidRPr="007B2677">
        <w:rPr>
          <w:rStyle w:val="Strong"/>
          <w:rFonts w:cs="Times New Roman"/>
          <w:b w:val="0"/>
          <w:bCs w:val="0"/>
          <w:sz w:val="26"/>
          <w:szCs w:val="26"/>
          <w:lang w:val="vi-VN"/>
        </w:rPr>
        <w:t>)</w:t>
      </w:r>
    </w:p>
    <w:p w:rsidR="00DD7813" w:rsidRPr="007B2677" w:rsidRDefault="00731323" w:rsidP="007B2677">
      <w:pPr>
        <w:jc w:val="both"/>
        <w:rPr>
          <w:rFonts w:cs="Times New Roman"/>
          <w:b/>
          <w:bCs/>
          <w:sz w:val="26"/>
          <w:szCs w:val="26"/>
        </w:rPr>
      </w:pPr>
      <w:r w:rsidRPr="007B2677">
        <w:rPr>
          <w:rFonts w:cs="Times New Roman"/>
          <w:b/>
          <w:bCs/>
          <w:sz w:val="26"/>
          <w:szCs w:val="26"/>
          <w:lang w:val="vi-VN"/>
        </w:rPr>
        <w:t>Thực hiện các yêu cầu</w:t>
      </w:r>
      <w:r w:rsidR="0008715D" w:rsidRPr="007B2677">
        <w:rPr>
          <w:rFonts w:cs="Times New Roman"/>
          <w:b/>
          <w:bCs/>
          <w:sz w:val="26"/>
          <w:szCs w:val="26"/>
          <w:lang w:val="vi-VN"/>
        </w:rPr>
        <w:t xml:space="preserve">/ Trả lời các </w:t>
      </w:r>
      <w:r w:rsidR="0008715D" w:rsidRPr="007B2677">
        <w:rPr>
          <w:rFonts w:cs="Times New Roman"/>
          <w:b/>
          <w:bCs/>
          <w:sz w:val="26"/>
          <w:szCs w:val="26"/>
        </w:rPr>
        <w:t>câu hỏi:</w:t>
      </w:r>
    </w:p>
    <w:p w:rsidR="00DD7813" w:rsidRPr="007B2677" w:rsidRDefault="00212A12" w:rsidP="007B2677">
      <w:pPr>
        <w:pStyle w:val="NormalWeb"/>
        <w:jc w:val="both"/>
        <w:rPr>
          <w:rStyle w:val="Strong"/>
          <w:rFonts w:cs="Times New Roman"/>
          <w:b w:val="0"/>
          <w:bCs w:val="0"/>
          <w:i/>
          <w:iCs/>
          <w:sz w:val="26"/>
          <w:szCs w:val="26"/>
        </w:rPr>
      </w:pPr>
      <w:r w:rsidRPr="007B2677">
        <w:rPr>
          <w:rStyle w:val="Strong"/>
          <w:rFonts w:cs="Times New Roman"/>
          <w:sz w:val="26"/>
          <w:szCs w:val="26"/>
          <w:lang w:val="fr-FR"/>
        </w:rPr>
        <w:t>Câu 1</w:t>
      </w:r>
      <w:r w:rsidR="00825FE9" w:rsidRPr="007B2677">
        <w:rPr>
          <w:rStyle w:val="Strong"/>
          <w:rFonts w:cs="Times New Roman"/>
          <w:sz w:val="26"/>
          <w:szCs w:val="26"/>
          <w:lang w:val="fr-FR"/>
        </w:rPr>
        <w:t>.</w:t>
      </w:r>
      <w:r w:rsidRPr="007B2677">
        <w:rPr>
          <w:rFonts w:cs="Times New Roman"/>
          <w:i/>
          <w:sz w:val="26"/>
          <w:szCs w:val="26"/>
          <w:lang w:val="fr-FR"/>
        </w:rPr>
        <w:t>(0,5 điểm)</w:t>
      </w:r>
      <w:r w:rsidR="0001690C" w:rsidRPr="007B2677">
        <w:rPr>
          <w:rFonts w:cs="Times New Roman"/>
          <w:i/>
          <w:sz w:val="26"/>
          <w:szCs w:val="26"/>
          <w:lang w:val="fr-FR"/>
        </w:rPr>
        <w:t xml:space="preserve"> </w:t>
      </w:r>
      <w:r w:rsidR="00524451" w:rsidRPr="007B2677">
        <w:rPr>
          <w:rFonts w:cs="Times New Roman"/>
          <w:bCs/>
          <w:sz w:val="26"/>
          <w:szCs w:val="26"/>
        </w:rPr>
        <w:t>Xác định</w:t>
      </w:r>
      <w:r w:rsidR="0001690C" w:rsidRPr="007B2677">
        <w:rPr>
          <w:rFonts w:cs="Times New Roman"/>
          <w:bCs/>
          <w:sz w:val="26"/>
          <w:szCs w:val="26"/>
        </w:rPr>
        <w:t xml:space="preserve"> </w:t>
      </w:r>
      <w:r w:rsidR="002A5275" w:rsidRPr="007B2677">
        <w:rPr>
          <w:rFonts w:cs="Times New Roman"/>
          <w:bCs/>
          <w:color w:val="000000" w:themeColor="text1"/>
          <w:sz w:val="26"/>
          <w:szCs w:val="26"/>
        </w:rPr>
        <w:t>đề tài</w:t>
      </w:r>
      <w:r w:rsidR="0001690C" w:rsidRPr="007B2677">
        <w:rPr>
          <w:rFonts w:cs="Times New Roman"/>
          <w:bCs/>
          <w:color w:val="000000" w:themeColor="text1"/>
          <w:sz w:val="26"/>
          <w:szCs w:val="26"/>
        </w:rPr>
        <w:t xml:space="preserve"> </w:t>
      </w:r>
      <w:r w:rsidR="00A72241" w:rsidRPr="007B2677">
        <w:rPr>
          <w:rFonts w:cs="Times New Roman"/>
          <w:bCs/>
          <w:sz w:val="26"/>
          <w:szCs w:val="26"/>
        </w:rPr>
        <w:t>của văn bản</w:t>
      </w:r>
      <w:r w:rsidR="00975FA5" w:rsidRPr="007B2677">
        <w:rPr>
          <w:rFonts w:cs="Times New Roman"/>
          <w:bCs/>
          <w:sz w:val="26"/>
          <w:szCs w:val="26"/>
        </w:rPr>
        <w:t>.</w:t>
      </w:r>
    </w:p>
    <w:p w:rsidR="00DD7813" w:rsidRPr="007B2677" w:rsidRDefault="00212A12" w:rsidP="007B2677">
      <w:pPr>
        <w:jc w:val="both"/>
        <w:rPr>
          <w:rStyle w:val="Strong"/>
          <w:rFonts w:cs="Times New Roman"/>
          <w:b w:val="0"/>
          <w:color w:val="000000" w:themeColor="text1"/>
          <w:sz w:val="26"/>
          <w:szCs w:val="26"/>
          <w:lang w:val="fr-FR"/>
        </w:rPr>
      </w:pPr>
      <w:r w:rsidRPr="007B2677">
        <w:rPr>
          <w:rStyle w:val="Strong"/>
          <w:rFonts w:cs="Times New Roman"/>
          <w:sz w:val="26"/>
          <w:szCs w:val="26"/>
          <w:lang w:val="fr-FR"/>
        </w:rPr>
        <w:lastRenderedPageBreak/>
        <w:t>Câu 2</w:t>
      </w:r>
      <w:r w:rsidR="00825FE9" w:rsidRPr="007B2677">
        <w:rPr>
          <w:rStyle w:val="Strong"/>
          <w:rFonts w:cs="Times New Roman"/>
          <w:b w:val="0"/>
          <w:sz w:val="26"/>
          <w:szCs w:val="26"/>
          <w:lang w:val="fr-FR"/>
        </w:rPr>
        <w:t>.</w:t>
      </w:r>
      <w:r w:rsidRPr="007B2677">
        <w:rPr>
          <w:rFonts w:cs="Times New Roman"/>
          <w:i/>
          <w:sz w:val="26"/>
          <w:szCs w:val="26"/>
          <w:lang w:val="fr-FR"/>
        </w:rPr>
        <w:t>(0,5 điểm</w:t>
      </w:r>
      <w:r w:rsidRPr="007B2677">
        <w:rPr>
          <w:rFonts w:cs="Times New Roman"/>
          <w:i/>
          <w:color w:val="000000" w:themeColor="text1"/>
          <w:sz w:val="26"/>
          <w:szCs w:val="26"/>
          <w:lang w:val="fr-FR"/>
        </w:rPr>
        <w:t>)</w:t>
      </w:r>
      <w:r w:rsidR="0001690C" w:rsidRPr="007B2677">
        <w:rPr>
          <w:rFonts w:cs="Times New Roman"/>
          <w:i/>
          <w:color w:val="000000" w:themeColor="text1"/>
          <w:sz w:val="26"/>
          <w:szCs w:val="26"/>
          <w:lang w:val="fr-FR"/>
        </w:rPr>
        <w:t xml:space="preserve"> </w:t>
      </w:r>
      <w:r w:rsidR="00524451" w:rsidRPr="007B2677">
        <w:rPr>
          <w:rStyle w:val="Strong"/>
          <w:rFonts w:cs="Times New Roman"/>
          <w:b w:val="0"/>
          <w:color w:val="000000" w:themeColor="text1"/>
          <w:sz w:val="26"/>
          <w:szCs w:val="26"/>
          <w:lang w:val="fr-FR"/>
        </w:rPr>
        <w:t>Chỉ ra</w:t>
      </w:r>
      <w:r w:rsidR="00A72241" w:rsidRPr="007B2677">
        <w:rPr>
          <w:rStyle w:val="Strong"/>
          <w:rFonts w:cs="Times New Roman"/>
          <w:b w:val="0"/>
          <w:color w:val="000000" w:themeColor="text1"/>
          <w:sz w:val="26"/>
          <w:szCs w:val="26"/>
          <w:lang w:val="fr-FR"/>
        </w:rPr>
        <w:t xml:space="preserve"> biện pháp tu từ</w:t>
      </w:r>
      <w:r w:rsidR="001D5D09" w:rsidRPr="007B2677">
        <w:rPr>
          <w:rStyle w:val="Strong"/>
          <w:rFonts w:cs="Times New Roman"/>
          <w:b w:val="0"/>
          <w:color w:val="000000" w:themeColor="text1"/>
          <w:sz w:val="26"/>
          <w:szCs w:val="26"/>
          <w:lang w:val="fr-FR"/>
        </w:rPr>
        <w:t xml:space="preserve"> trong câu văn</w:t>
      </w:r>
      <w:r w:rsidR="00A72241" w:rsidRPr="007B2677">
        <w:rPr>
          <w:rStyle w:val="Strong"/>
          <w:rFonts w:cs="Times New Roman"/>
          <w:b w:val="0"/>
          <w:color w:val="000000" w:themeColor="text1"/>
          <w:sz w:val="26"/>
          <w:szCs w:val="26"/>
          <w:lang w:val="fr-FR"/>
        </w:rPr>
        <w:t>:</w:t>
      </w:r>
      <w:r w:rsidR="00A72241" w:rsidRPr="007B2677">
        <w:rPr>
          <w:rFonts w:cs="Times New Roman"/>
          <w:i/>
          <w:iCs/>
          <w:color w:val="000000" w:themeColor="text1"/>
          <w:sz w:val="26"/>
          <w:szCs w:val="26"/>
        </w:rPr>
        <w:t xml:space="preserve"> Bằng vật chất, có thể thưởng cho trẻ những vật dụng giúp các cháu mở rộng tri thức, nối dài trải nghiệm, tăng cường thể lực và trí tuệ, như tặng sách, đặt tạp chí dài kỳ, tặng vé tham quan bảo tàng - di tích, thẻ đi bơi theo tuần hoặc tháng, ván trượt, xe đạp...</w:t>
      </w:r>
    </w:p>
    <w:p w:rsidR="00DD7813" w:rsidRPr="007B2677" w:rsidRDefault="00212A12" w:rsidP="007B2677">
      <w:pPr>
        <w:jc w:val="both"/>
        <w:rPr>
          <w:rStyle w:val="Strong"/>
          <w:rFonts w:cs="Times New Roman"/>
          <w:b w:val="0"/>
          <w:sz w:val="26"/>
          <w:szCs w:val="26"/>
          <w:lang w:val="fr-FR"/>
        </w:rPr>
      </w:pPr>
      <w:r w:rsidRPr="007B2677">
        <w:rPr>
          <w:rStyle w:val="Strong"/>
          <w:rFonts w:cs="Times New Roman"/>
          <w:sz w:val="26"/>
          <w:szCs w:val="26"/>
          <w:lang w:val="fr-FR"/>
        </w:rPr>
        <w:t>Câu 3</w:t>
      </w:r>
      <w:r w:rsidR="00825FE9" w:rsidRPr="007B2677">
        <w:rPr>
          <w:rStyle w:val="Strong"/>
          <w:rFonts w:cs="Times New Roman"/>
          <w:sz w:val="26"/>
          <w:szCs w:val="26"/>
          <w:lang w:val="fr-FR"/>
        </w:rPr>
        <w:t>.</w:t>
      </w:r>
      <w:r w:rsidRPr="007B2677">
        <w:rPr>
          <w:rFonts w:cs="Times New Roman"/>
          <w:i/>
          <w:sz w:val="26"/>
          <w:szCs w:val="26"/>
          <w:lang w:val="fr-FR"/>
        </w:rPr>
        <w:t>(1,0 điểm)</w:t>
      </w:r>
      <w:r w:rsidR="0001690C" w:rsidRPr="007B2677">
        <w:rPr>
          <w:rFonts w:cs="Times New Roman"/>
          <w:i/>
          <w:sz w:val="26"/>
          <w:szCs w:val="26"/>
          <w:lang w:val="fr-FR"/>
        </w:rPr>
        <w:t xml:space="preserve"> </w:t>
      </w:r>
      <w:r w:rsidR="00A33E5A" w:rsidRPr="007B2677">
        <w:rPr>
          <w:rStyle w:val="Strong"/>
          <w:rFonts w:cs="Times New Roman"/>
          <w:b w:val="0"/>
          <w:sz w:val="26"/>
          <w:szCs w:val="26"/>
          <w:lang w:val="fr-FR"/>
        </w:rPr>
        <w:t xml:space="preserve">Việc </w:t>
      </w:r>
      <w:r w:rsidR="00A72241" w:rsidRPr="007B2677">
        <w:rPr>
          <w:rStyle w:val="Strong"/>
          <w:rFonts w:cs="Times New Roman"/>
          <w:b w:val="0"/>
          <w:sz w:val="26"/>
          <w:szCs w:val="26"/>
          <w:lang w:val="fr-FR"/>
        </w:rPr>
        <w:t>đưa những dẫn chứng vào trong văn bản có tác dụng gì?</w:t>
      </w:r>
    </w:p>
    <w:p w:rsidR="00825FE9" w:rsidRPr="007B2677" w:rsidRDefault="00212A12" w:rsidP="007B2677">
      <w:pPr>
        <w:pStyle w:val="NormalWeb"/>
        <w:jc w:val="both"/>
        <w:rPr>
          <w:rFonts w:cs="Times New Roman"/>
          <w:sz w:val="26"/>
          <w:szCs w:val="26"/>
          <w:lang w:val="fr-FR"/>
        </w:rPr>
      </w:pPr>
      <w:r w:rsidRPr="007B2677">
        <w:rPr>
          <w:rStyle w:val="Strong"/>
          <w:rFonts w:cs="Times New Roman"/>
          <w:sz w:val="26"/>
          <w:szCs w:val="26"/>
          <w:lang w:val="fr-FR"/>
        </w:rPr>
        <w:t>Câu 4</w:t>
      </w:r>
      <w:r w:rsidR="00825FE9" w:rsidRPr="007B2677">
        <w:rPr>
          <w:rStyle w:val="Strong"/>
          <w:rFonts w:cs="Times New Roman"/>
          <w:sz w:val="26"/>
          <w:szCs w:val="26"/>
          <w:lang w:val="fr-FR"/>
        </w:rPr>
        <w:t>.</w:t>
      </w:r>
      <w:r w:rsidRPr="007B2677">
        <w:rPr>
          <w:rFonts w:cs="Times New Roman"/>
          <w:i/>
          <w:sz w:val="26"/>
          <w:szCs w:val="26"/>
          <w:lang w:val="fr-FR"/>
        </w:rPr>
        <w:t>(1,0 điểm</w:t>
      </w:r>
      <w:r w:rsidR="00825FE9" w:rsidRPr="007B2677">
        <w:rPr>
          <w:rFonts w:cs="Times New Roman"/>
          <w:i/>
          <w:sz w:val="26"/>
          <w:szCs w:val="26"/>
          <w:lang w:val="fr-FR"/>
        </w:rPr>
        <w:t>)</w:t>
      </w:r>
      <w:r w:rsidR="0001690C" w:rsidRPr="007B2677">
        <w:rPr>
          <w:rFonts w:cs="Times New Roman"/>
          <w:i/>
          <w:sz w:val="26"/>
          <w:szCs w:val="26"/>
          <w:lang w:val="fr-FR"/>
        </w:rPr>
        <w:t xml:space="preserve"> </w:t>
      </w:r>
      <w:r w:rsidR="00A85823" w:rsidRPr="007B2677">
        <w:rPr>
          <w:rFonts w:cs="Times New Roman"/>
          <w:sz w:val="26"/>
          <w:szCs w:val="26"/>
          <w:lang w:val="fr-FR"/>
        </w:rPr>
        <w:t xml:space="preserve">Nhận xét cách </w:t>
      </w:r>
      <w:r w:rsidR="002A5275" w:rsidRPr="007B2677">
        <w:rPr>
          <w:rFonts w:cs="Times New Roman"/>
          <w:sz w:val="26"/>
          <w:szCs w:val="26"/>
          <w:lang w:val="fr-FR"/>
        </w:rPr>
        <w:t>phối hợp giữa lí lẽ và dẫn chứng</w:t>
      </w:r>
      <w:r w:rsidR="00A85823" w:rsidRPr="007B2677">
        <w:rPr>
          <w:rFonts w:cs="Times New Roman"/>
          <w:sz w:val="26"/>
          <w:szCs w:val="26"/>
          <w:lang w:val="fr-FR"/>
        </w:rPr>
        <w:t xml:space="preserve"> trong đoạ</w:t>
      </w:r>
      <w:r w:rsidR="00FE63DD" w:rsidRPr="007B2677">
        <w:rPr>
          <w:rFonts w:cs="Times New Roman"/>
          <w:sz w:val="26"/>
          <w:szCs w:val="26"/>
          <w:lang w:val="fr-FR"/>
        </w:rPr>
        <w:t>n văn sau</w:t>
      </w:r>
      <w:r w:rsidR="00A85823" w:rsidRPr="007B2677">
        <w:rPr>
          <w:rFonts w:cs="Times New Roman"/>
          <w:sz w:val="26"/>
          <w:szCs w:val="26"/>
          <w:lang w:val="fr-FR"/>
        </w:rPr>
        <w:t>:</w:t>
      </w:r>
    </w:p>
    <w:p w:rsidR="00DD7813" w:rsidRPr="007B2677" w:rsidRDefault="0001690C" w:rsidP="007B2677">
      <w:pPr>
        <w:pStyle w:val="NormalWeb"/>
        <w:jc w:val="both"/>
        <w:rPr>
          <w:rFonts w:cs="Times New Roman"/>
          <w:i/>
          <w:iCs/>
          <w:sz w:val="26"/>
          <w:szCs w:val="26"/>
        </w:rPr>
      </w:pPr>
      <w:r w:rsidRPr="007B2677">
        <w:rPr>
          <w:rFonts w:cs="Times New Roman"/>
          <w:i/>
          <w:iCs/>
          <w:sz w:val="26"/>
          <w:szCs w:val="26"/>
        </w:rPr>
        <w:t xml:space="preserve">        </w:t>
      </w:r>
      <w:r w:rsidR="00A85823" w:rsidRPr="007B2677">
        <w:rPr>
          <w:rFonts w:cs="Times New Roman"/>
          <w:i/>
          <w:iCs/>
          <w:sz w:val="26"/>
          <w:szCs w:val="26"/>
        </w:rPr>
        <w:t>Cao hơn một bậc, có thể thưởng cho các cháu những cơ hội mà cháu cần có hoặc luôn khao khát. Ví dụ một khóa học đàn, học vẽ, học nhảy, học lập trình, học nấu ăn hoặc pha chế đồ uống... trong đó các cháu được chọn điều mình muốn theo đuổi mà không phải chịu bất kỳ áp lực thành tích nào từ gia đình. Những cơ hội ấy sẽ mang lại cho cuộc sống của các cháu những sắc màu phong phú hơn và tương lai rộng mở hơn rất nhiều so với một vài con số trong tài khoản.</w:t>
      </w:r>
    </w:p>
    <w:p w:rsidR="00726C7E" w:rsidRPr="007B2677" w:rsidRDefault="00212A12" w:rsidP="007B2677">
      <w:pPr>
        <w:shd w:val="clear" w:color="auto" w:fill="FFFFFF"/>
        <w:jc w:val="both"/>
        <w:rPr>
          <w:rFonts w:eastAsia="Times New Roman" w:cs="Times New Roman"/>
          <w:bCs/>
          <w:sz w:val="26"/>
          <w:szCs w:val="26"/>
        </w:rPr>
      </w:pPr>
      <w:r w:rsidRPr="007B2677">
        <w:rPr>
          <w:rStyle w:val="Strong"/>
          <w:rFonts w:cs="Times New Roman"/>
          <w:sz w:val="26"/>
          <w:szCs w:val="26"/>
          <w:lang w:val="fr-FR"/>
        </w:rPr>
        <w:t xml:space="preserve">Câu </w:t>
      </w:r>
      <w:r w:rsidRPr="007B2677">
        <w:rPr>
          <w:rStyle w:val="Strong"/>
          <w:rFonts w:cs="Times New Roman"/>
          <w:sz w:val="26"/>
          <w:szCs w:val="26"/>
          <w:lang w:val="vi-VN"/>
        </w:rPr>
        <w:t>5</w:t>
      </w:r>
      <w:r w:rsidR="00825FE9" w:rsidRPr="007B2677">
        <w:rPr>
          <w:rFonts w:cs="Times New Roman"/>
          <w:b/>
          <w:i/>
          <w:sz w:val="26"/>
          <w:szCs w:val="26"/>
        </w:rPr>
        <w:t>.</w:t>
      </w:r>
      <w:r w:rsidRPr="007B2677">
        <w:rPr>
          <w:rFonts w:cs="Times New Roman"/>
          <w:i/>
          <w:sz w:val="26"/>
          <w:szCs w:val="26"/>
          <w:lang w:val="fr-FR"/>
        </w:rPr>
        <w:t>(1,0 điểm)</w:t>
      </w:r>
      <w:r w:rsidR="0001690C" w:rsidRPr="007B2677">
        <w:rPr>
          <w:rFonts w:cs="Times New Roman"/>
          <w:i/>
          <w:sz w:val="26"/>
          <w:szCs w:val="26"/>
          <w:lang w:val="fr-FR"/>
        </w:rPr>
        <w:t xml:space="preserve"> </w:t>
      </w:r>
      <w:r w:rsidR="00BF5450" w:rsidRPr="007B2677">
        <w:rPr>
          <w:rFonts w:eastAsia="Times New Roman" w:cs="Times New Roman"/>
          <w:bCs/>
          <w:sz w:val="26"/>
          <w:szCs w:val="26"/>
        </w:rPr>
        <w:t>Anh/chị rút ra bài học gì sau khi đọc văn bản trên?</w:t>
      </w:r>
    </w:p>
    <w:p w:rsidR="001200CF" w:rsidRPr="007B2677" w:rsidRDefault="001200CF" w:rsidP="007B2677">
      <w:pPr>
        <w:shd w:val="clear" w:color="auto" w:fill="FFFFFF"/>
        <w:jc w:val="both"/>
        <w:rPr>
          <w:rFonts w:eastAsia="Times New Roman" w:cs="Times New Roman"/>
          <w:bCs/>
          <w:sz w:val="26"/>
          <w:szCs w:val="26"/>
        </w:rPr>
      </w:pPr>
    </w:p>
    <w:p w:rsidR="00BD104B" w:rsidRPr="007B2677" w:rsidRDefault="00BD104B" w:rsidP="007B2677">
      <w:pPr>
        <w:shd w:val="clear" w:color="auto" w:fill="FFFFFF"/>
        <w:jc w:val="both"/>
        <w:rPr>
          <w:rFonts w:eastAsia="Times New Roman" w:cs="Times New Roman"/>
          <w:bCs/>
          <w:sz w:val="26"/>
          <w:szCs w:val="26"/>
        </w:rPr>
      </w:pPr>
      <w:r w:rsidRPr="007B2677">
        <w:rPr>
          <w:rFonts w:eastAsia="Times New Roman" w:cs="Times New Roman"/>
          <w:b/>
          <w:bCs/>
          <w:sz w:val="26"/>
          <w:szCs w:val="26"/>
        </w:rPr>
        <w:t>II. PHẦN VIẾT (6,0 điểm)</w:t>
      </w:r>
    </w:p>
    <w:p w:rsidR="00BD104B" w:rsidRPr="007B2677" w:rsidRDefault="00BD104B" w:rsidP="007B2677">
      <w:pPr>
        <w:shd w:val="clear" w:color="auto" w:fill="FFFFFF"/>
        <w:jc w:val="both"/>
        <w:rPr>
          <w:rFonts w:eastAsia="Times New Roman" w:cs="Times New Roman"/>
          <w:b/>
          <w:bCs/>
          <w:sz w:val="26"/>
          <w:szCs w:val="26"/>
        </w:rPr>
      </w:pPr>
      <w:r w:rsidRPr="007B2677">
        <w:rPr>
          <w:rFonts w:eastAsia="Times New Roman" w:cs="Times New Roman"/>
          <w:b/>
          <w:bCs/>
          <w:sz w:val="26"/>
          <w:szCs w:val="26"/>
        </w:rPr>
        <w:t xml:space="preserve">Câu 1. </w:t>
      </w:r>
      <w:r w:rsidRPr="007B2677">
        <w:rPr>
          <w:rFonts w:eastAsia="Times New Roman" w:cs="Times New Roman"/>
          <w:bCs/>
          <w:i/>
          <w:sz w:val="26"/>
          <w:szCs w:val="26"/>
        </w:rPr>
        <w:t>(2,0 điểm)</w:t>
      </w:r>
    </w:p>
    <w:p w:rsidR="00BD104B" w:rsidRPr="007B2677" w:rsidRDefault="00BD104B" w:rsidP="007B2677">
      <w:pPr>
        <w:shd w:val="clear" w:color="auto" w:fill="FFFFFF"/>
        <w:ind w:firstLine="426"/>
        <w:jc w:val="both"/>
        <w:rPr>
          <w:rFonts w:eastAsia="Times New Roman" w:cs="Times New Roman"/>
          <w:bCs/>
          <w:sz w:val="26"/>
          <w:szCs w:val="26"/>
          <w:lang w:val="vi-VN"/>
        </w:rPr>
      </w:pPr>
      <w:r w:rsidRPr="007B2677">
        <w:rPr>
          <w:rFonts w:eastAsia="Times New Roman" w:cs="Times New Roman"/>
          <w:bCs/>
          <w:sz w:val="26"/>
          <w:szCs w:val="26"/>
        </w:rPr>
        <w:t xml:space="preserve">Viết đoạn văn nghị luận (khoảng 200 chữ) bàn về sự cần thiết của </w:t>
      </w:r>
      <w:r w:rsidR="00986659" w:rsidRPr="007B2677">
        <w:rPr>
          <w:rFonts w:eastAsia="Times New Roman" w:cs="Times New Roman"/>
          <w:bCs/>
          <w:sz w:val="26"/>
          <w:szCs w:val="26"/>
        </w:rPr>
        <w:t>việc</w:t>
      </w:r>
      <w:r w:rsidRPr="007B2677">
        <w:rPr>
          <w:rFonts w:eastAsia="Times New Roman" w:cs="Times New Roman"/>
          <w:bCs/>
          <w:sz w:val="26"/>
          <w:szCs w:val="26"/>
        </w:rPr>
        <w:t xml:space="preserve"> trân trọng khoảnh khắc thực </w:t>
      </w:r>
      <w:r w:rsidRPr="007B2677">
        <w:rPr>
          <w:rFonts w:eastAsia="Times New Roman" w:cs="Times New Roman"/>
          <w:bCs/>
          <w:sz w:val="26"/>
          <w:szCs w:val="26"/>
          <w:lang w:val="vi-VN"/>
        </w:rPr>
        <w:t xml:space="preserve">tại. </w:t>
      </w:r>
    </w:p>
    <w:p w:rsidR="00BD104B" w:rsidRPr="007B2677" w:rsidRDefault="00BD104B" w:rsidP="007B2677">
      <w:pPr>
        <w:shd w:val="clear" w:color="auto" w:fill="FFFFFF"/>
        <w:jc w:val="both"/>
        <w:rPr>
          <w:rFonts w:eastAsia="Times New Roman" w:cs="Times New Roman"/>
          <w:b/>
          <w:bCs/>
          <w:sz w:val="26"/>
          <w:szCs w:val="26"/>
        </w:rPr>
      </w:pPr>
      <w:r w:rsidRPr="007B2677">
        <w:rPr>
          <w:rFonts w:eastAsia="Times New Roman" w:cs="Times New Roman"/>
          <w:b/>
          <w:bCs/>
          <w:sz w:val="26"/>
          <w:szCs w:val="26"/>
        </w:rPr>
        <w:t xml:space="preserve">Câu 2. </w:t>
      </w:r>
      <w:r w:rsidRPr="007B2677">
        <w:rPr>
          <w:rFonts w:eastAsia="Times New Roman" w:cs="Times New Roman"/>
          <w:bCs/>
          <w:i/>
          <w:sz w:val="26"/>
          <w:szCs w:val="26"/>
        </w:rPr>
        <w:t>(4,0 điểm)</w:t>
      </w:r>
    </w:p>
    <w:p w:rsidR="00C30C99" w:rsidRPr="007B2677" w:rsidRDefault="00C30C99" w:rsidP="007B2677">
      <w:pPr>
        <w:shd w:val="clear" w:color="auto" w:fill="FFFFFF"/>
        <w:ind w:firstLine="426"/>
        <w:jc w:val="both"/>
        <w:rPr>
          <w:rFonts w:eastAsia="Times New Roman" w:cs="Times New Roman"/>
          <w:bCs/>
          <w:sz w:val="26"/>
          <w:szCs w:val="26"/>
        </w:rPr>
      </w:pPr>
      <w:r w:rsidRPr="007B2677">
        <w:rPr>
          <w:rFonts w:eastAsia="Times New Roman" w:cs="Times New Roman"/>
          <w:bCs/>
          <w:sz w:val="26"/>
          <w:szCs w:val="26"/>
        </w:rPr>
        <w:t xml:space="preserve">Viết bài văn nghị luận (khoảng 600 chữ) phân tích, đánh giá nội dung </w:t>
      </w:r>
      <w:r w:rsidR="003110A9" w:rsidRPr="007B2677">
        <w:rPr>
          <w:rFonts w:eastAsia="Times New Roman" w:cs="Times New Roman"/>
          <w:bCs/>
          <w:sz w:val="26"/>
          <w:szCs w:val="26"/>
        </w:rPr>
        <w:t xml:space="preserve">và </w:t>
      </w:r>
      <w:r w:rsidRPr="007B2677">
        <w:rPr>
          <w:rFonts w:eastAsia="Times New Roman" w:cs="Times New Roman"/>
          <w:bCs/>
          <w:sz w:val="26"/>
          <w:szCs w:val="26"/>
        </w:rPr>
        <w:t>nghệ thuật của bài thơ sau:</w:t>
      </w:r>
    </w:p>
    <w:p w:rsidR="00C30C99" w:rsidRPr="007B2677" w:rsidRDefault="00C30C99" w:rsidP="007B2677">
      <w:pPr>
        <w:shd w:val="clear" w:color="auto" w:fill="FFFFFF"/>
        <w:jc w:val="center"/>
        <w:rPr>
          <w:rFonts w:eastAsia="Times New Roman" w:cs="Times New Roman"/>
          <w:bCs/>
          <w:i/>
          <w:sz w:val="26"/>
          <w:szCs w:val="26"/>
        </w:rPr>
      </w:pPr>
      <w:r w:rsidRPr="007B2677">
        <w:rPr>
          <w:rFonts w:eastAsia="Times New Roman" w:cs="Times New Roman"/>
          <w:bCs/>
          <w:i/>
          <w:sz w:val="26"/>
          <w:szCs w:val="26"/>
        </w:rPr>
        <w:t>Mưa bay như khói qua chiều</w:t>
      </w:r>
    </w:p>
    <w:p w:rsidR="00C30C99" w:rsidRPr="007B2677" w:rsidRDefault="00C30C99" w:rsidP="007B2677">
      <w:pPr>
        <w:shd w:val="clear" w:color="auto" w:fill="FFFFFF"/>
        <w:jc w:val="center"/>
        <w:rPr>
          <w:rFonts w:eastAsia="Times New Roman" w:cs="Times New Roman"/>
          <w:bCs/>
          <w:i/>
          <w:sz w:val="26"/>
          <w:szCs w:val="26"/>
        </w:rPr>
      </w:pPr>
      <w:r w:rsidRPr="007B2677">
        <w:rPr>
          <w:rFonts w:eastAsia="Times New Roman" w:cs="Times New Roman"/>
          <w:bCs/>
          <w:i/>
          <w:sz w:val="26"/>
          <w:szCs w:val="26"/>
        </w:rPr>
        <w:t>Vòm cây nghe nhỏ giọt đều qua đêm</w:t>
      </w:r>
    </w:p>
    <w:p w:rsidR="00F92390" w:rsidRPr="007B2677" w:rsidRDefault="00F92390" w:rsidP="007B2677">
      <w:pPr>
        <w:shd w:val="clear" w:color="auto" w:fill="FFFFFF"/>
        <w:jc w:val="center"/>
        <w:rPr>
          <w:rFonts w:eastAsia="Times New Roman" w:cs="Times New Roman"/>
          <w:bCs/>
          <w:i/>
          <w:sz w:val="26"/>
          <w:szCs w:val="26"/>
        </w:rPr>
      </w:pPr>
    </w:p>
    <w:p w:rsidR="00C30C99" w:rsidRPr="007B2677" w:rsidRDefault="00C30C99" w:rsidP="007B2677">
      <w:pPr>
        <w:shd w:val="clear" w:color="auto" w:fill="FFFFFF"/>
        <w:jc w:val="center"/>
        <w:rPr>
          <w:rFonts w:eastAsia="Times New Roman" w:cs="Times New Roman"/>
          <w:bCs/>
          <w:i/>
          <w:sz w:val="26"/>
          <w:szCs w:val="26"/>
        </w:rPr>
      </w:pPr>
      <w:r w:rsidRPr="007B2677">
        <w:rPr>
          <w:rFonts w:eastAsia="Times New Roman" w:cs="Times New Roman"/>
          <w:bCs/>
          <w:i/>
          <w:sz w:val="26"/>
          <w:szCs w:val="26"/>
        </w:rPr>
        <w:t>Tiếng mưa vang nhẹ khắp miền</w:t>
      </w:r>
    </w:p>
    <w:p w:rsidR="00C30C99" w:rsidRPr="007B2677" w:rsidRDefault="00C30C99" w:rsidP="007B2677">
      <w:pPr>
        <w:shd w:val="clear" w:color="auto" w:fill="FFFFFF"/>
        <w:jc w:val="center"/>
        <w:rPr>
          <w:rFonts w:eastAsia="Times New Roman" w:cs="Times New Roman"/>
          <w:bCs/>
          <w:i/>
          <w:sz w:val="26"/>
          <w:szCs w:val="26"/>
        </w:rPr>
      </w:pPr>
      <w:r w:rsidRPr="007B2677">
        <w:rPr>
          <w:rFonts w:eastAsia="Times New Roman" w:cs="Times New Roman"/>
          <w:bCs/>
          <w:i/>
          <w:sz w:val="26"/>
          <w:szCs w:val="26"/>
        </w:rPr>
        <w:t>Lòng rung như chiếc lá mềm, khẽ sa…</w:t>
      </w:r>
    </w:p>
    <w:p w:rsidR="00F92390" w:rsidRPr="007B2677" w:rsidRDefault="00F92390" w:rsidP="007B2677">
      <w:pPr>
        <w:shd w:val="clear" w:color="auto" w:fill="FFFFFF"/>
        <w:jc w:val="center"/>
        <w:rPr>
          <w:rFonts w:eastAsia="Times New Roman" w:cs="Times New Roman"/>
          <w:bCs/>
          <w:i/>
          <w:sz w:val="26"/>
          <w:szCs w:val="26"/>
        </w:rPr>
      </w:pPr>
    </w:p>
    <w:p w:rsidR="00C30C99" w:rsidRPr="007B2677" w:rsidRDefault="00C30C99" w:rsidP="007B2677">
      <w:pPr>
        <w:shd w:val="clear" w:color="auto" w:fill="FFFFFF"/>
        <w:jc w:val="center"/>
        <w:rPr>
          <w:rFonts w:eastAsia="Times New Roman" w:cs="Times New Roman"/>
          <w:bCs/>
          <w:i/>
          <w:sz w:val="26"/>
          <w:szCs w:val="26"/>
        </w:rPr>
      </w:pPr>
      <w:r w:rsidRPr="007B2677">
        <w:rPr>
          <w:rFonts w:eastAsia="Times New Roman" w:cs="Times New Roman"/>
          <w:bCs/>
          <w:i/>
          <w:sz w:val="26"/>
          <w:szCs w:val="26"/>
        </w:rPr>
        <w:t>Sáng ra, mở cửa nhìn ra</w:t>
      </w:r>
    </w:p>
    <w:p w:rsidR="00C30C99" w:rsidRPr="007B2677" w:rsidRDefault="00C30C99" w:rsidP="007B2677">
      <w:pPr>
        <w:shd w:val="clear" w:color="auto" w:fill="FFFFFF"/>
        <w:jc w:val="center"/>
        <w:rPr>
          <w:rFonts w:eastAsia="Times New Roman" w:cs="Times New Roman"/>
          <w:bCs/>
          <w:i/>
          <w:sz w:val="26"/>
          <w:szCs w:val="26"/>
        </w:rPr>
      </w:pPr>
      <w:r w:rsidRPr="007B2677">
        <w:rPr>
          <w:rFonts w:eastAsia="Times New Roman" w:cs="Times New Roman"/>
          <w:bCs/>
          <w:i/>
          <w:sz w:val="26"/>
          <w:szCs w:val="26"/>
        </w:rPr>
        <w:t>Vẫn mưa mà đất trước nhà vẫn khô…</w:t>
      </w:r>
    </w:p>
    <w:p w:rsidR="00BD104B" w:rsidRPr="007B2677" w:rsidRDefault="00F92390" w:rsidP="007B2677">
      <w:pPr>
        <w:shd w:val="clear" w:color="auto" w:fill="FFFFFF"/>
        <w:tabs>
          <w:tab w:val="left" w:pos="6425"/>
        </w:tabs>
        <w:jc w:val="both"/>
        <w:rPr>
          <w:rFonts w:eastAsia="Times New Roman" w:cs="Times New Roman"/>
          <w:bCs/>
          <w:sz w:val="26"/>
          <w:szCs w:val="26"/>
        </w:rPr>
      </w:pPr>
      <w:r w:rsidRPr="007B2677">
        <w:rPr>
          <w:rFonts w:eastAsia="Times New Roman" w:cs="Times New Roman"/>
          <w:bCs/>
          <w:sz w:val="26"/>
          <w:szCs w:val="26"/>
        </w:rPr>
        <w:tab/>
        <w:t>Điền Trì, 02/1984</w:t>
      </w:r>
    </w:p>
    <w:p w:rsidR="00F92390" w:rsidRPr="007B2677" w:rsidRDefault="00F92390" w:rsidP="007B2677">
      <w:pPr>
        <w:shd w:val="clear" w:color="auto" w:fill="FFFFFF"/>
        <w:tabs>
          <w:tab w:val="left" w:pos="6425"/>
        </w:tabs>
        <w:jc w:val="right"/>
        <w:rPr>
          <w:rFonts w:eastAsia="Times New Roman" w:cs="Times New Roman"/>
          <w:bCs/>
          <w:sz w:val="26"/>
          <w:szCs w:val="26"/>
        </w:rPr>
      </w:pPr>
      <w:r w:rsidRPr="007B2677">
        <w:rPr>
          <w:rFonts w:eastAsia="Times New Roman" w:cs="Times New Roman"/>
          <w:bCs/>
          <w:sz w:val="26"/>
          <w:szCs w:val="26"/>
        </w:rPr>
        <w:t>(</w:t>
      </w:r>
      <w:r w:rsidRPr="007B2677">
        <w:rPr>
          <w:rFonts w:eastAsia="Times New Roman" w:cs="Times New Roman"/>
          <w:bCs/>
          <w:i/>
          <w:sz w:val="26"/>
          <w:szCs w:val="26"/>
        </w:rPr>
        <w:t>Mưa xuân</w:t>
      </w:r>
      <w:r w:rsidRPr="007B2677">
        <w:rPr>
          <w:rFonts w:eastAsia="Times New Roman" w:cs="Times New Roman"/>
          <w:bCs/>
          <w:sz w:val="26"/>
          <w:szCs w:val="26"/>
        </w:rPr>
        <w:t xml:space="preserve">, </w:t>
      </w:r>
      <w:r w:rsidRPr="007B2677">
        <w:rPr>
          <w:rFonts w:eastAsia="Times New Roman" w:cs="Times New Roman"/>
          <w:bCs/>
          <w:i/>
          <w:sz w:val="26"/>
          <w:szCs w:val="26"/>
        </w:rPr>
        <w:t>Tuyển chọn thơ hay Trần Đăng Khoa</w:t>
      </w:r>
      <w:r w:rsidRPr="007B2677">
        <w:rPr>
          <w:rFonts w:eastAsia="Times New Roman" w:cs="Times New Roman"/>
          <w:bCs/>
          <w:sz w:val="26"/>
          <w:szCs w:val="26"/>
        </w:rPr>
        <w:t>, NXB Văn nghệ, tr</w:t>
      </w:r>
      <w:r w:rsidR="00D267BE" w:rsidRPr="007B2677">
        <w:rPr>
          <w:rFonts w:eastAsia="Times New Roman" w:cs="Times New Roman"/>
          <w:bCs/>
          <w:sz w:val="26"/>
          <w:szCs w:val="26"/>
        </w:rPr>
        <w:t>.</w:t>
      </w:r>
      <w:r w:rsidRPr="007B2677">
        <w:rPr>
          <w:rFonts w:eastAsia="Times New Roman" w:cs="Times New Roman"/>
          <w:bCs/>
          <w:sz w:val="26"/>
          <w:szCs w:val="26"/>
        </w:rPr>
        <w:t xml:space="preserve"> 86)</w:t>
      </w:r>
    </w:p>
    <w:p w:rsidR="00DD7813" w:rsidRPr="007B2677" w:rsidRDefault="00DD7813" w:rsidP="007B2677">
      <w:pPr>
        <w:ind w:firstLine="720"/>
        <w:jc w:val="both"/>
        <w:rPr>
          <w:rFonts w:cs="Times New Roman"/>
          <w:sz w:val="26"/>
          <w:szCs w:val="26"/>
          <w:lang w:val="fr-FR"/>
        </w:rPr>
      </w:pPr>
    </w:p>
    <w:p w:rsidR="00DD7813" w:rsidRPr="007B2677" w:rsidRDefault="0067065B" w:rsidP="007B2677">
      <w:pPr>
        <w:ind w:firstLine="720"/>
        <w:jc w:val="both"/>
        <w:rPr>
          <w:rFonts w:cs="Times New Roman"/>
          <w:i/>
          <w:sz w:val="26"/>
          <w:szCs w:val="26"/>
        </w:rPr>
      </w:pPr>
      <w:r w:rsidRPr="007B2677">
        <w:rPr>
          <w:rFonts w:cs="Times New Roman"/>
          <w:sz w:val="26"/>
          <w:szCs w:val="26"/>
          <w:u w:val="single"/>
        </w:rPr>
        <w:t>Chú thích</w:t>
      </w:r>
      <w:r w:rsidRPr="007B2677">
        <w:rPr>
          <w:rFonts w:cs="Times New Roman"/>
          <w:sz w:val="26"/>
          <w:szCs w:val="26"/>
        </w:rPr>
        <w:t>:</w:t>
      </w:r>
      <w:r w:rsidR="00E80FCD">
        <w:rPr>
          <w:rFonts w:cs="Times New Roman"/>
          <w:sz w:val="26"/>
          <w:szCs w:val="26"/>
        </w:rPr>
        <w:t xml:space="preserve"> </w:t>
      </w:r>
      <w:r w:rsidR="00C46493" w:rsidRPr="007B2677">
        <w:rPr>
          <w:rFonts w:cs="Times New Roman"/>
          <w:sz w:val="26"/>
          <w:szCs w:val="26"/>
        </w:rPr>
        <w:t xml:space="preserve">Trần Đăng Khoa sinh năm 1958 tại Tỉnh Hải Dương. </w:t>
      </w:r>
      <w:r w:rsidRPr="007B2677">
        <w:rPr>
          <w:rFonts w:cs="Times New Roman"/>
          <w:sz w:val="26"/>
          <w:szCs w:val="26"/>
        </w:rPr>
        <w:t>Ông</w:t>
      </w:r>
      <w:r w:rsidR="00C46493" w:rsidRPr="007B2677">
        <w:rPr>
          <w:rFonts w:cs="Times New Roman"/>
          <w:sz w:val="26"/>
          <w:szCs w:val="26"/>
        </w:rPr>
        <w:t xml:space="preserve"> là một nhà thơ nổi tiếng được mệnh danh là "Thần đồng thơ trẻ</w:t>
      </w:r>
      <w:r w:rsidR="00E80FCD">
        <w:rPr>
          <w:rFonts w:cs="Times New Roman"/>
          <w:sz w:val="26"/>
          <w:szCs w:val="26"/>
        </w:rPr>
        <w:t>"</w:t>
      </w:r>
      <w:r w:rsidR="00C46493" w:rsidRPr="007B2677">
        <w:rPr>
          <w:rFonts w:cs="Times New Roman"/>
          <w:sz w:val="26"/>
          <w:szCs w:val="26"/>
        </w:rPr>
        <w:t xml:space="preserve">. Tác phẩm tiêu biểu: </w:t>
      </w:r>
      <w:r w:rsidR="00C46493" w:rsidRPr="007B2677">
        <w:rPr>
          <w:rFonts w:cs="Times New Roman"/>
          <w:i/>
          <w:sz w:val="26"/>
          <w:szCs w:val="26"/>
        </w:rPr>
        <w:t>Từ góc sân nhà em, Góc sân và khoảng trời…..</w:t>
      </w:r>
    </w:p>
    <w:p w:rsidR="00C46493" w:rsidRPr="007B2677" w:rsidRDefault="00C46493" w:rsidP="007B2677">
      <w:pPr>
        <w:ind w:firstLine="720"/>
        <w:jc w:val="both"/>
        <w:rPr>
          <w:rFonts w:cs="Times New Roman"/>
          <w:sz w:val="26"/>
          <w:szCs w:val="26"/>
        </w:rPr>
      </w:pPr>
      <w:r w:rsidRPr="007B2677">
        <w:rPr>
          <w:rFonts w:cs="Times New Roman"/>
          <w:sz w:val="26"/>
          <w:szCs w:val="26"/>
        </w:rPr>
        <w:t>Tác giả Trần Đăng Khoa luôn khắc họa quê hương và thiên nhiên trong từng tác phẩm của mình như một biểu tượng nghệ thuật giàu sức sống. Thơ của ông không chỉ tươi trẻ và trong sáng mà còn sắc sảo, giống như những bài đồng dao với cách viết chữ uyển chuyển và lôi cuốn.</w:t>
      </w:r>
    </w:p>
    <w:p w:rsidR="00C46493" w:rsidRPr="007B2677" w:rsidRDefault="00C46493" w:rsidP="007B2677">
      <w:pPr>
        <w:ind w:firstLine="720"/>
        <w:jc w:val="both"/>
        <w:rPr>
          <w:rFonts w:cs="Times New Roman"/>
          <w:i/>
          <w:sz w:val="26"/>
          <w:szCs w:val="26"/>
          <w:lang w:val="fr-FR"/>
        </w:rPr>
      </w:pPr>
      <w:bookmarkStart w:id="0" w:name="_GoBack"/>
      <w:bookmarkEnd w:id="0"/>
    </w:p>
    <w:sectPr w:rsidR="00C46493" w:rsidRPr="007B2677" w:rsidSect="00D3762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13EE7871"/>
    <w:rsid w:val="0001690C"/>
    <w:rsid w:val="00022FC6"/>
    <w:rsid w:val="00050A31"/>
    <w:rsid w:val="000614D9"/>
    <w:rsid w:val="000716D2"/>
    <w:rsid w:val="00071AAB"/>
    <w:rsid w:val="00072AE4"/>
    <w:rsid w:val="0008715D"/>
    <w:rsid w:val="000B76C4"/>
    <w:rsid w:val="000C39EC"/>
    <w:rsid w:val="000C5610"/>
    <w:rsid w:val="000C6025"/>
    <w:rsid w:val="000D34CE"/>
    <w:rsid w:val="000E6552"/>
    <w:rsid w:val="000F3A4F"/>
    <w:rsid w:val="000F59AC"/>
    <w:rsid w:val="001200CF"/>
    <w:rsid w:val="001364FE"/>
    <w:rsid w:val="001368DD"/>
    <w:rsid w:val="00147DB3"/>
    <w:rsid w:val="001518A5"/>
    <w:rsid w:val="00156F2B"/>
    <w:rsid w:val="00170095"/>
    <w:rsid w:val="00170E4F"/>
    <w:rsid w:val="001743F4"/>
    <w:rsid w:val="00187C33"/>
    <w:rsid w:val="001936B7"/>
    <w:rsid w:val="00196AB1"/>
    <w:rsid w:val="001B31BD"/>
    <w:rsid w:val="001D4E3C"/>
    <w:rsid w:val="001D5D09"/>
    <w:rsid w:val="00201333"/>
    <w:rsid w:val="00210FA7"/>
    <w:rsid w:val="00212A12"/>
    <w:rsid w:val="00213F6B"/>
    <w:rsid w:val="00216417"/>
    <w:rsid w:val="00241A1E"/>
    <w:rsid w:val="0026631D"/>
    <w:rsid w:val="002971E2"/>
    <w:rsid w:val="002A5275"/>
    <w:rsid w:val="002C2F53"/>
    <w:rsid w:val="002D7DFD"/>
    <w:rsid w:val="003110A9"/>
    <w:rsid w:val="0033518C"/>
    <w:rsid w:val="003437C2"/>
    <w:rsid w:val="00377186"/>
    <w:rsid w:val="003877BE"/>
    <w:rsid w:val="003A1C03"/>
    <w:rsid w:val="00414627"/>
    <w:rsid w:val="00425D63"/>
    <w:rsid w:val="0046023A"/>
    <w:rsid w:val="004643D8"/>
    <w:rsid w:val="00497C24"/>
    <w:rsid w:val="004A7E84"/>
    <w:rsid w:val="004C7BA5"/>
    <w:rsid w:val="004E7628"/>
    <w:rsid w:val="004F48F2"/>
    <w:rsid w:val="005149B1"/>
    <w:rsid w:val="0051604C"/>
    <w:rsid w:val="00524451"/>
    <w:rsid w:val="005647F2"/>
    <w:rsid w:val="005662D1"/>
    <w:rsid w:val="00573A09"/>
    <w:rsid w:val="005A4526"/>
    <w:rsid w:val="005C1B16"/>
    <w:rsid w:val="005E53D0"/>
    <w:rsid w:val="006002EB"/>
    <w:rsid w:val="006128EF"/>
    <w:rsid w:val="006264B4"/>
    <w:rsid w:val="00643033"/>
    <w:rsid w:val="00644CC3"/>
    <w:rsid w:val="00661468"/>
    <w:rsid w:val="006649F0"/>
    <w:rsid w:val="0067065B"/>
    <w:rsid w:val="0067245D"/>
    <w:rsid w:val="0068470E"/>
    <w:rsid w:val="00695DCD"/>
    <w:rsid w:val="006A05CC"/>
    <w:rsid w:val="006A35A7"/>
    <w:rsid w:val="006F018A"/>
    <w:rsid w:val="007152D7"/>
    <w:rsid w:val="00726C7E"/>
    <w:rsid w:val="00731323"/>
    <w:rsid w:val="00734553"/>
    <w:rsid w:val="00746C14"/>
    <w:rsid w:val="007B2677"/>
    <w:rsid w:val="007C2C59"/>
    <w:rsid w:val="007F4AEE"/>
    <w:rsid w:val="00801F23"/>
    <w:rsid w:val="008166CD"/>
    <w:rsid w:val="00825FE9"/>
    <w:rsid w:val="00837632"/>
    <w:rsid w:val="00843456"/>
    <w:rsid w:val="0085640F"/>
    <w:rsid w:val="008567AA"/>
    <w:rsid w:val="00892712"/>
    <w:rsid w:val="008A680A"/>
    <w:rsid w:val="008B0BB0"/>
    <w:rsid w:val="008E6C4B"/>
    <w:rsid w:val="008F18C0"/>
    <w:rsid w:val="00907648"/>
    <w:rsid w:val="00930FDE"/>
    <w:rsid w:val="00975FA5"/>
    <w:rsid w:val="00984C93"/>
    <w:rsid w:val="00985DC8"/>
    <w:rsid w:val="00986659"/>
    <w:rsid w:val="00987CE1"/>
    <w:rsid w:val="0099405C"/>
    <w:rsid w:val="009C600F"/>
    <w:rsid w:val="009D3723"/>
    <w:rsid w:val="009E04F2"/>
    <w:rsid w:val="009E3376"/>
    <w:rsid w:val="009F3801"/>
    <w:rsid w:val="00A03B7B"/>
    <w:rsid w:val="00A200C9"/>
    <w:rsid w:val="00A250D5"/>
    <w:rsid w:val="00A32F56"/>
    <w:rsid w:val="00A33E5A"/>
    <w:rsid w:val="00A36028"/>
    <w:rsid w:val="00A55B2B"/>
    <w:rsid w:val="00A72241"/>
    <w:rsid w:val="00A80A88"/>
    <w:rsid w:val="00A85823"/>
    <w:rsid w:val="00A91424"/>
    <w:rsid w:val="00AA2C77"/>
    <w:rsid w:val="00AC3FB9"/>
    <w:rsid w:val="00AC702A"/>
    <w:rsid w:val="00AD226F"/>
    <w:rsid w:val="00B13A52"/>
    <w:rsid w:val="00B24CF4"/>
    <w:rsid w:val="00B26993"/>
    <w:rsid w:val="00B4570C"/>
    <w:rsid w:val="00B5208C"/>
    <w:rsid w:val="00B55B57"/>
    <w:rsid w:val="00B6067F"/>
    <w:rsid w:val="00B74876"/>
    <w:rsid w:val="00BB7C2B"/>
    <w:rsid w:val="00BC1664"/>
    <w:rsid w:val="00BC2546"/>
    <w:rsid w:val="00BD104B"/>
    <w:rsid w:val="00BF5450"/>
    <w:rsid w:val="00C05085"/>
    <w:rsid w:val="00C1593D"/>
    <w:rsid w:val="00C30C99"/>
    <w:rsid w:val="00C46493"/>
    <w:rsid w:val="00C56C7E"/>
    <w:rsid w:val="00C7306C"/>
    <w:rsid w:val="00C776A4"/>
    <w:rsid w:val="00C84934"/>
    <w:rsid w:val="00C97E53"/>
    <w:rsid w:val="00CA2C6C"/>
    <w:rsid w:val="00CC0600"/>
    <w:rsid w:val="00CC468B"/>
    <w:rsid w:val="00CC78AC"/>
    <w:rsid w:val="00CF7953"/>
    <w:rsid w:val="00D07232"/>
    <w:rsid w:val="00D10245"/>
    <w:rsid w:val="00D21BDD"/>
    <w:rsid w:val="00D267BE"/>
    <w:rsid w:val="00D3762C"/>
    <w:rsid w:val="00D607D3"/>
    <w:rsid w:val="00D65F07"/>
    <w:rsid w:val="00D92BB7"/>
    <w:rsid w:val="00D9385B"/>
    <w:rsid w:val="00DC76D2"/>
    <w:rsid w:val="00DD30ED"/>
    <w:rsid w:val="00DD7813"/>
    <w:rsid w:val="00E004DC"/>
    <w:rsid w:val="00E1706F"/>
    <w:rsid w:val="00E64C21"/>
    <w:rsid w:val="00E80FCD"/>
    <w:rsid w:val="00EC24C6"/>
    <w:rsid w:val="00EE2124"/>
    <w:rsid w:val="00EF2933"/>
    <w:rsid w:val="00F05146"/>
    <w:rsid w:val="00F1115D"/>
    <w:rsid w:val="00F3513C"/>
    <w:rsid w:val="00F465C5"/>
    <w:rsid w:val="00F5180D"/>
    <w:rsid w:val="00F51B21"/>
    <w:rsid w:val="00F51D87"/>
    <w:rsid w:val="00F8455C"/>
    <w:rsid w:val="00F853BB"/>
    <w:rsid w:val="00F92390"/>
    <w:rsid w:val="00F971F5"/>
    <w:rsid w:val="00FE63DD"/>
    <w:rsid w:val="13EE7871"/>
    <w:rsid w:val="439E57D0"/>
    <w:rsid w:val="780E102E"/>
    <w:rsid w:val="78C30F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55FAEC"/>
  <w15:docId w15:val="{1CFF0551-2509-499F-B84B-B24232022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5">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qFormat="0"/>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qFormat="0"/>
    <w:lsdException w:name="Body Text First Indent 2" w:semiHidden="1" w:unhideWhenUsed="1"/>
    <w:lsdException w:name="Note Heading" w:semiHidden="1" w:unhideWhenUsed="1"/>
    <w:lsdException w:name="Body Text 2" w:semiHidden="1" w:unhideWhenUsed="1" w:qFormat="0"/>
    <w:lsdException w:name="Body Text 3" w:semiHidden="1" w:unhideWhenUsed="1"/>
    <w:lsdException w:name="Body Text Indent 2" w:semiHidden="1" w:unhideWhenUsed="1"/>
    <w:lsdException w:name="Body Text Indent 3" w:semiHidden="1" w:unhideWhenUsed="1" w:qFormat="0"/>
    <w:lsdException w:name="Block Text" w:semiHidden="1" w:unhideWhenUsed="1" w:qFormat="0"/>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qFormat="0"/>
    <w:lsdException w:name="HTML Bottom of Form" w:semiHidden="1" w:uiPriority="99" w:unhideWhenUsed="1" w:qFormat="0"/>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qFormat="0"/>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qFormat="0"/>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0"/>
    <w:lsdException w:name="Table Professional" w:semiHidden="1" w:unhideWhenUsed="1"/>
    <w:lsdException w:name="Table Subtle 1" w:semiHidden="1" w:unhideWhenUsed="1" w:qFormat="0"/>
    <w:lsdException w:name="Table Subtle 2" w:semiHidden="1" w:unhideWhenUsed="1"/>
    <w:lsdException w:name="Table Web 1" w:semiHidden="1" w:unhideWhenUsed="1"/>
    <w:lsdException w:name="Table Web 2" w:semiHidden="1" w:unhideWhenUsed="1"/>
    <w:lsdException w:name="Table Web 3" w:qFormat="0"/>
    <w:lsdException w:name="Balloon Text" w:qFormat="0"/>
    <w:lsdException w:name="Table Theme" w:qFormat="0"/>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atentStyles>
  <w:style w:type="paragraph" w:default="1" w:styleId="Normal">
    <w:name w:val="Normal"/>
    <w:qFormat/>
    <w:rsid w:val="000D34CE"/>
    <w:rPr>
      <w:rFonts w:eastAsiaTheme="minorEastAsia" w:cstheme="minorBidi"/>
      <w:sz w:val="28"/>
      <w:szCs w:val="28"/>
      <w:lang w:eastAsia="zh-CN"/>
    </w:rPr>
  </w:style>
  <w:style w:type="paragraph" w:styleId="Heading1">
    <w:name w:val="heading 1"/>
    <w:basedOn w:val="Normal"/>
    <w:next w:val="Normal"/>
    <w:qFormat/>
    <w:rsid w:val="000D34CE"/>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rsid w:val="000D34CE"/>
    <w:pPr>
      <w:keepNext/>
      <w:keepLines/>
      <w:spacing w:before="260" w:after="260" w:line="416" w:lineRule="auto"/>
      <w:outlineLvl w:val="1"/>
    </w:pPr>
    <w:rPr>
      <w:b/>
      <w:bCs/>
      <w:sz w:val="32"/>
      <w:szCs w:val="32"/>
    </w:rPr>
  </w:style>
  <w:style w:type="paragraph" w:styleId="Heading3">
    <w:name w:val="heading 3"/>
    <w:next w:val="Normal"/>
    <w:semiHidden/>
    <w:unhideWhenUsed/>
    <w:qFormat/>
    <w:rsid w:val="000D34CE"/>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semiHidden/>
    <w:unhideWhenUsed/>
    <w:qFormat/>
    <w:rsid w:val="000D34CE"/>
    <w:pPr>
      <w:keepNext/>
      <w:keepLines/>
      <w:spacing w:before="280" w:after="290" w:line="376" w:lineRule="auto"/>
      <w:outlineLvl w:val="3"/>
    </w:pPr>
    <w:rPr>
      <w:b/>
      <w:bCs/>
    </w:rPr>
  </w:style>
  <w:style w:type="paragraph" w:styleId="Heading5">
    <w:name w:val="heading 5"/>
    <w:basedOn w:val="Normal"/>
    <w:next w:val="Normal"/>
    <w:semiHidden/>
    <w:unhideWhenUsed/>
    <w:qFormat/>
    <w:rsid w:val="000D34CE"/>
    <w:pPr>
      <w:keepNext/>
      <w:keepLines/>
      <w:spacing w:before="280" w:after="290" w:line="376" w:lineRule="auto"/>
      <w:outlineLvl w:val="4"/>
    </w:pPr>
    <w:rPr>
      <w:b/>
      <w:bCs/>
    </w:rPr>
  </w:style>
  <w:style w:type="paragraph" w:styleId="Heading6">
    <w:name w:val="heading 6"/>
    <w:basedOn w:val="Normal"/>
    <w:next w:val="Normal"/>
    <w:semiHidden/>
    <w:unhideWhenUsed/>
    <w:qFormat/>
    <w:rsid w:val="000D34CE"/>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rsid w:val="000D34CE"/>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rsid w:val="000D34CE"/>
    <w:pPr>
      <w:keepNext/>
      <w:keepLines/>
      <w:spacing w:before="240" w:after="64" w:line="320" w:lineRule="auto"/>
      <w:outlineLvl w:val="7"/>
    </w:pPr>
    <w:rPr>
      <w:sz w:val="24"/>
      <w:szCs w:val="24"/>
    </w:rPr>
  </w:style>
  <w:style w:type="paragraph" w:styleId="Heading9">
    <w:name w:val="heading 9"/>
    <w:basedOn w:val="Normal"/>
    <w:next w:val="Normal"/>
    <w:semiHidden/>
    <w:unhideWhenUsed/>
    <w:qFormat/>
    <w:rsid w:val="000D34CE"/>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sid w:val="000D34CE"/>
    <w:rPr>
      <w:sz w:val="16"/>
      <w:szCs w:val="16"/>
    </w:rPr>
  </w:style>
  <w:style w:type="paragraph" w:styleId="BlockText">
    <w:name w:val="Block Text"/>
    <w:basedOn w:val="Normal"/>
    <w:rsid w:val="000D34CE"/>
    <w:pPr>
      <w:spacing w:after="120"/>
      <w:ind w:leftChars="700" w:left="1440" w:rightChars="700" w:right="1440"/>
    </w:pPr>
  </w:style>
  <w:style w:type="paragraph" w:styleId="BodyText">
    <w:name w:val="Body Text"/>
    <w:basedOn w:val="Normal"/>
    <w:qFormat/>
    <w:rsid w:val="000D34CE"/>
    <w:pPr>
      <w:spacing w:after="120"/>
    </w:pPr>
  </w:style>
  <w:style w:type="paragraph" w:styleId="BodyText2">
    <w:name w:val="Body Text 2"/>
    <w:basedOn w:val="Normal"/>
    <w:rsid w:val="000D34CE"/>
    <w:pPr>
      <w:spacing w:after="120" w:line="480" w:lineRule="auto"/>
    </w:pPr>
  </w:style>
  <w:style w:type="paragraph" w:styleId="BodyText3">
    <w:name w:val="Body Text 3"/>
    <w:basedOn w:val="Normal"/>
    <w:qFormat/>
    <w:rsid w:val="000D34CE"/>
    <w:pPr>
      <w:spacing w:after="120"/>
    </w:pPr>
    <w:rPr>
      <w:sz w:val="16"/>
      <w:szCs w:val="16"/>
    </w:rPr>
  </w:style>
  <w:style w:type="paragraph" w:styleId="BodyTextFirstIndent">
    <w:name w:val="Body Text First Indent"/>
    <w:basedOn w:val="BodyText"/>
    <w:rsid w:val="000D34CE"/>
    <w:pPr>
      <w:ind w:firstLineChars="100" w:firstLine="420"/>
    </w:pPr>
  </w:style>
  <w:style w:type="paragraph" w:styleId="BodyTextIndent">
    <w:name w:val="Body Text Indent"/>
    <w:basedOn w:val="Normal"/>
    <w:qFormat/>
    <w:rsid w:val="000D34CE"/>
    <w:pPr>
      <w:spacing w:after="120"/>
      <w:ind w:leftChars="200" w:left="420"/>
    </w:pPr>
  </w:style>
  <w:style w:type="paragraph" w:styleId="BodyTextFirstIndent2">
    <w:name w:val="Body Text First Indent 2"/>
    <w:basedOn w:val="BodyTextIndent"/>
    <w:qFormat/>
    <w:rsid w:val="000D34CE"/>
    <w:pPr>
      <w:ind w:firstLineChars="200" w:firstLine="420"/>
    </w:pPr>
  </w:style>
  <w:style w:type="paragraph" w:styleId="BodyTextIndent2">
    <w:name w:val="Body Text Indent 2"/>
    <w:basedOn w:val="Normal"/>
    <w:qFormat/>
    <w:rsid w:val="000D34CE"/>
    <w:pPr>
      <w:spacing w:after="120" w:line="480" w:lineRule="auto"/>
      <w:ind w:leftChars="200" w:left="420"/>
    </w:pPr>
  </w:style>
  <w:style w:type="paragraph" w:styleId="BodyTextIndent3">
    <w:name w:val="Body Text Indent 3"/>
    <w:basedOn w:val="Normal"/>
    <w:rsid w:val="000D34CE"/>
    <w:pPr>
      <w:spacing w:after="120"/>
      <w:ind w:leftChars="200" w:left="420"/>
    </w:pPr>
    <w:rPr>
      <w:sz w:val="16"/>
      <w:szCs w:val="16"/>
    </w:rPr>
  </w:style>
  <w:style w:type="paragraph" w:styleId="Caption">
    <w:name w:val="caption"/>
    <w:basedOn w:val="Normal"/>
    <w:next w:val="Normal"/>
    <w:semiHidden/>
    <w:unhideWhenUsed/>
    <w:qFormat/>
    <w:rsid w:val="000D34CE"/>
    <w:rPr>
      <w:rFonts w:ascii="Arial" w:eastAsia="SimHei" w:hAnsi="Arial" w:cs="Arial"/>
      <w:sz w:val="20"/>
    </w:rPr>
  </w:style>
  <w:style w:type="paragraph" w:styleId="Closing">
    <w:name w:val="Closing"/>
    <w:basedOn w:val="Normal"/>
    <w:qFormat/>
    <w:rsid w:val="000D34CE"/>
    <w:pPr>
      <w:ind w:leftChars="2100" w:left="100"/>
    </w:pPr>
  </w:style>
  <w:style w:type="character" w:styleId="CommentReference">
    <w:name w:val="annotation reference"/>
    <w:basedOn w:val="DefaultParagraphFont"/>
    <w:rsid w:val="000D34CE"/>
    <w:rPr>
      <w:sz w:val="21"/>
      <w:szCs w:val="21"/>
    </w:rPr>
  </w:style>
  <w:style w:type="paragraph" w:styleId="CommentText">
    <w:name w:val="annotation text"/>
    <w:basedOn w:val="Normal"/>
    <w:qFormat/>
    <w:rsid w:val="000D34CE"/>
  </w:style>
  <w:style w:type="paragraph" w:styleId="CommentSubject">
    <w:name w:val="annotation subject"/>
    <w:basedOn w:val="CommentText"/>
    <w:next w:val="CommentText"/>
    <w:qFormat/>
    <w:rsid w:val="000D34CE"/>
    <w:rPr>
      <w:b/>
      <w:bCs/>
    </w:rPr>
  </w:style>
  <w:style w:type="paragraph" w:styleId="Date">
    <w:name w:val="Date"/>
    <w:basedOn w:val="Normal"/>
    <w:next w:val="Normal"/>
    <w:qFormat/>
    <w:rsid w:val="000D34CE"/>
    <w:pPr>
      <w:ind w:leftChars="2500" w:left="100"/>
    </w:pPr>
  </w:style>
  <w:style w:type="paragraph" w:styleId="DocumentMap">
    <w:name w:val="Document Map"/>
    <w:basedOn w:val="Normal"/>
    <w:qFormat/>
    <w:rsid w:val="000D34CE"/>
    <w:pPr>
      <w:shd w:val="clear" w:color="auto" w:fill="000080"/>
    </w:pPr>
  </w:style>
  <w:style w:type="paragraph" w:styleId="E-mailSignature">
    <w:name w:val="E-mail Signature"/>
    <w:basedOn w:val="Normal"/>
    <w:qFormat/>
    <w:rsid w:val="000D34CE"/>
  </w:style>
  <w:style w:type="character" w:styleId="Emphasis">
    <w:name w:val="Emphasis"/>
    <w:basedOn w:val="DefaultParagraphFont"/>
    <w:qFormat/>
    <w:rsid w:val="000D34CE"/>
    <w:rPr>
      <w:i/>
      <w:iCs/>
    </w:rPr>
  </w:style>
  <w:style w:type="character" w:styleId="EndnoteReference">
    <w:name w:val="endnote reference"/>
    <w:basedOn w:val="DefaultParagraphFont"/>
    <w:qFormat/>
    <w:rsid w:val="000D34CE"/>
    <w:rPr>
      <w:vertAlign w:val="superscript"/>
    </w:rPr>
  </w:style>
  <w:style w:type="paragraph" w:styleId="EndnoteText">
    <w:name w:val="endnote text"/>
    <w:basedOn w:val="Normal"/>
    <w:qFormat/>
    <w:rsid w:val="000D34CE"/>
    <w:pPr>
      <w:snapToGrid w:val="0"/>
    </w:pPr>
  </w:style>
  <w:style w:type="paragraph" w:styleId="EnvelopeAddress">
    <w:name w:val="envelope address"/>
    <w:basedOn w:val="Normal"/>
    <w:qFormat/>
    <w:rsid w:val="000D34CE"/>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rsid w:val="000D34CE"/>
    <w:pPr>
      <w:snapToGrid w:val="0"/>
    </w:pPr>
    <w:rPr>
      <w:rFonts w:ascii="Arial" w:hAnsi="Arial" w:cs="Arial"/>
    </w:rPr>
  </w:style>
  <w:style w:type="character" w:styleId="FollowedHyperlink">
    <w:name w:val="FollowedHyperlink"/>
    <w:basedOn w:val="DefaultParagraphFont"/>
    <w:qFormat/>
    <w:rsid w:val="000D34CE"/>
    <w:rPr>
      <w:color w:val="800080"/>
      <w:u w:val="single"/>
    </w:rPr>
  </w:style>
  <w:style w:type="paragraph" w:styleId="Footer">
    <w:name w:val="footer"/>
    <w:basedOn w:val="Normal"/>
    <w:qFormat/>
    <w:rsid w:val="000D34CE"/>
    <w:pPr>
      <w:tabs>
        <w:tab w:val="center" w:pos="4153"/>
        <w:tab w:val="right" w:pos="8306"/>
      </w:tabs>
      <w:snapToGrid w:val="0"/>
    </w:pPr>
    <w:rPr>
      <w:sz w:val="18"/>
      <w:szCs w:val="18"/>
    </w:rPr>
  </w:style>
  <w:style w:type="character" w:styleId="FootnoteReference">
    <w:name w:val="footnote reference"/>
    <w:basedOn w:val="DefaultParagraphFont"/>
    <w:qFormat/>
    <w:rsid w:val="000D34CE"/>
    <w:rPr>
      <w:vertAlign w:val="superscript"/>
    </w:rPr>
  </w:style>
  <w:style w:type="paragraph" w:styleId="FootnoteText">
    <w:name w:val="footnote text"/>
    <w:basedOn w:val="Normal"/>
    <w:qFormat/>
    <w:rsid w:val="000D34CE"/>
    <w:pPr>
      <w:snapToGrid w:val="0"/>
    </w:pPr>
    <w:rPr>
      <w:sz w:val="18"/>
      <w:szCs w:val="18"/>
    </w:rPr>
  </w:style>
  <w:style w:type="paragraph" w:styleId="Header">
    <w:name w:val="header"/>
    <w:basedOn w:val="Normal"/>
    <w:qFormat/>
    <w:rsid w:val="000D34CE"/>
    <w:pPr>
      <w:tabs>
        <w:tab w:val="center" w:pos="4153"/>
        <w:tab w:val="right" w:pos="8306"/>
      </w:tabs>
      <w:snapToGrid w:val="0"/>
    </w:pPr>
    <w:rPr>
      <w:sz w:val="18"/>
      <w:szCs w:val="18"/>
    </w:rPr>
  </w:style>
  <w:style w:type="character" w:styleId="HTMLAcronym">
    <w:name w:val="HTML Acronym"/>
    <w:basedOn w:val="DefaultParagraphFont"/>
    <w:qFormat/>
    <w:rsid w:val="000D34CE"/>
  </w:style>
  <w:style w:type="paragraph" w:styleId="HTMLAddress">
    <w:name w:val="HTML Address"/>
    <w:basedOn w:val="Normal"/>
    <w:qFormat/>
    <w:rsid w:val="000D34CE"/>
    <w:rPr>
      <w:i/>
      <w:iCs/>
    </w:rPr>
  </w:style>
  <w:style w:type="character" w:styleId="HTMLCite">
    <w:name w:val="HTML Cite"/>
    <w:basedOn w:val="DefaultParagraphFont"/>
    <w:qFormat/>
    <w:rsid w:val="000D34CE"/>
    <w:rPr>
      <w:i/>
      <w:iCs/>
    </w:rPr>
  </w:style>
  <w:style w:type="character" w:styleId="HTMLCode">
    <w:name w:val="HTML Code"/>
    <w:basedOn w:val="DefaultParagraphFont"/>
    <w:qFormat/>
    <w:rsid w:val="000D34CE"/>
    <w:rPr>
      <w:rFonts w:ascii="Courier New" w:hAnsi="Courier New" w:cs="Courier New"/>
      <w:sz w:val="20"/>
      <w:szCs w:val="20"/>
    </w:rPr>
  </w:style>
  <w:style w:type="character" w:styleId="HTMLDefinition">
    <w:name w:val="HTML Definition"/>
    <w:basedOn w:val="DefaultParagraphFont"/>
    <w:qFormat/>
    <w:rsid w:val="000D34CE"/>
    <w:rPr>
      <w:i/>
      <w:iCs/>
    </w:rPr>
  </w:style>
  <w:style w:type="character" w:styleId="HTMLKeyboard">
    <w:name w:val="HTML Keyboard"/>
    <w:basedOn w:val="DefaultParagraphFont"/>
    <w:qFormat/>
    <w:rsid w:val="000D34CE"/>
    <w:rPr>
      <w:rFonts w:ascii="Courier New" w:hAnsi="Courier New" w:cs="Courier New"/>
      <w:sz w:val="20"/>
      <w:szCs w:val="20"/>
    </w:rPr>
  </w:style>
  <w:style w:type="paragraph" w:styleId="HTMLPreformatted">
    <w:name w:val="HTML Preformatted"/>
    <w:basedOn w:val="Normal"/>
    <w:qFormat/>
    <w:rsid w:val="000D34CE"/>
    <w:rPr>
      <w:rFonts w:ascii="Courier New" w:hAnsi="Courier New" w:cs="Courier New"/>
      <w:sz w:val="20"/>
    </w:rPr>
  </w:style>
  <w:style w:type="character" w:styleId="HTMLSample">
    <w:name w:val="HTML Sample"/>
    <w:basedOn w:val="DefaultParagraphFont"/>
    <w:qFormat/>
    <w:rsid w:val="000D34CE"/>
    <w:rPr>
      <w:rFonts w:ascii="Courier New" w:hAnsi="Courier New" w:cs="Courier New"/>
    </w:rPr>
  </w:style>
  <w:style w:type="character" w:styleId="HTMLTypewriter">
    <w:name w:val="HTML Typewriter"/>
    <w:basedOn w:val="DefaultParagraphFont"/>
    <w:qFormat/>
    <w:rsid w:val="000D34CE"/>
    <w:rPr>
      <w:rFonts w:ascii="Courier New" w:hAnsi="Courier New" w:cs="Courier New"/>
      <w:sz w:val="20"/>
      <w:szCs w:val="20"/>
    </w:rPr>
  </w:style>
  <w:style w:type="character" w:styleId="HTMLVariable">
    <w:name w:val="HTML Variable"/>
    <w:basedOn w:val="DefaultParagraphFont"/>
    <w:qFormat/>
    <w:rsid w:val="000D34CE"/>
    <w:rPr>
      <w:i/>
      <w:iCs/>
    </w:rPr>
  </w:style>
  <w:style w:type="character" w:styleId="Hyperlink">
    <w:name w:val="Hyperlink"/>
    <w:basedOn w:val="DefaultParagraphFont"/>
    <w:qFormat/>
    <w:rsid w:val="000D34CE"/>
    <w:rPr>
      <w:color w:val="0000FF"/>
      <w:u w:val="single"/>
    </w:rPr>
  </w:style>
  <w:style w:type="paragraph" w:styleId="Index1">
    <w:name w:val="index 1"/>
    <w:basedOn w:val="Normal"/>
    <w:next w:val="Normal"/>
    <w:qFormat/>
    <w:rsid w:val="000D34CE"/>
  </w:style>
  <w:style w:type="paragraph" w:styleId="Index2">
    <w:name w:val="index 2"/>
    <w:basedOn w:val="Normal"/>
    <w:next w:val="Normal"/>
    <w:qFormat/>
    <w:rsid w:val="000D34CE"/>
    <w:pPr>
      <w:ind w:leftChars="200" w:left="200"/>
    </w:pPr>
  </w:style>
  <w:style w:type="paragraph" w:styleId="Index3">
    <w:name w:val="index 3"/>
    <w:basedOn w:val="Normal"/>
    <w:next w:val="Normal"/>
    <w:qFormat/>
    <w:rsid w:val="000D34CE"/>
    <w:pPr>
      <w:ind w:leftChars="400" w:left="400"/>
    </w:pPr>
  </w:style>
  <w:style w:type="paragraph" w:styleId="Index4">
    <w:name w:val="index 4"/>
    <w:basedOn w:val="Normal"/>
    <w:next w:val="Normal"/>
    <w:qFormat/>
    <w:rsid w:val="000D34CE"/>
    <w:pPr>
      <w:ind w:leftChars="600" w:left="600"/>
    </w:pPr>
  </w:style>
  <w:style w:type="paragraph" w:styleId="Index5">
    <w:name w:val="index 5"/>
    <w:basedOn w:val="Normal"/>
    <w:next w:val="Normal"/>
    <w:qFormat/>
    <w:rsid w:val="000D34CE"/>
    <w:pPr>
      <w:ind w:leftChars="800" w:left="800"/>
    </w:pPr>
  </w:style>
  <w:style w:type="paragraph" w:styleId="Index6">
    <w:name w:val="index 6"/>
    <w:basedOn w:val="Normal"/>
    <w:next w:val="Normal"/>
    <w:qFormat/>
    <w:rsid w:val="000D34CE"/>
    <w:pPr>
      <w:ind w:leftChars="1000" w:left="1000"/>
    </w:pPr>
  </w:style>
  <w:style w:type="paragraph" w:styleId="Index7">
    <w:name w:val="index 7"/>
    <w:basedOn w:val="Normal"/>
    <w:next w:val="Normal"/>
    <w:qFormat/>
    <w:rsid w:val="000D34CE"/>
    <w:pPr>
      <w:ind w:leftChars="1200" w:left="1200"/>
    </w:pPr>
  </w:style>
  <w:style w:type="paragraph" w:styleId="Index8">
    <w:name w:val="index 8"/>
    <w:basedOn w:val="Normal"/>
    <w:next w:val="Normal"/>
    <w:qFormat/>
    <w:rsid w:val="000D34CE"/>
    <w:pPr>
      <w:ind w:leftChars="1400" w:left="1400"/>
    </w:pPr>
  </w:style>
  <w:style w:type="paragraph" w:styleId="Index9">
    <w:name w:val="index 9"/>
    <w:basedOn w:val="Normal"/>
    <w:next w:val="Normal"/>
    <w:qFormat/>
    <w:rsid w:val="000D34CE"/>
    <w:pPr>
      <w:ind w:leftChars="1600" w:left="1600"/>
    </w:pPr>
  </w:style>
  <w:style w:type="paragraph" w:styleId="IndexHeading">
    <w:name w:val="index heading"/>
    <w:basedOn w:val="Normal"/>
    <w:next w:val="Index1"/>
    <w:qFormat/>
    <w:rsid w:val="000D34CE"/>
    <w:rPr>
      <w:rFonts w:ascii="Arial" w:hAnsi="Arial" w:cs="Arial"/>
      <w:b/>
      <w:bCs/>
    </w:rPr>
  </w:style>
  <w:style w:type="character" w:styleId="LineNumber">
    <w:name w:val="line number"/>
    <w:basedOn w:val="DefaultParagraphFont"/>
    <w:qFormat/>
    <w:rsid w:val="000D34CE"/>
  </w:style>
  <w:style w:type="paragraph" w:styleId="List">
    <w:name w:val="List"/>
    <w:basedOn w:val="Normal"/>
    <w:qFormat/>
    <w:rsid w:val="000D34CE"/>
    <w:pPr>
      <w:ind w:left="200" w:hangingChars="200" w:hanging="200"/>
    </w:pPr>
  </w:style>
  <w:style w:type="paragraph" w:styleId="List2">
    <w:name w:val="List 2"/>
    <w:basedOn w:val="Normal"/>
    <w:qFormat/>
    <w:rsid w:val="000D34CE"/>
    <w:pPr>
      <w:ind w:leftChars="200" w:left="100" w:hangingChars="200" w:hanging="200"/>
    </w:pPr>
  </w:style>
  <w:style w:type="paragraph" w:styleId="List3">
    <w:name w:val="List 3"/>
    <w:basedOn w:val="Normal"/>
    <w:qFormat/>
    <w:rsid w:val="000D34CE"/>
    <w:pPr>
      <w:ind w:leftChars="400" w:left="100" w:hangingChars="200" w:hanging="200"/>
    </w:pPr>
  </w:style>
  <w:style w:type="paragraph" w:styleId="List4">
    <w:name w:val="List 4"/>
    <w:basedOn w:val="Normal"/>
    <w:qFormat/>
    <w:rsid w:val="000D34CE"/>
    <w:pPr>
      <w:ind w:leftChars="600" w:left="100" w:hangingChars="200" w:hanging="200"/>
    </w:pPr>
  </w:style>
  <w:style w:type="paragraph" w:styleId="List5">
    <w:name w:val="List 5"/>
    <w:basedOn w:val="Normal"/>
    <w:qFormat/>
    <w:rsid w:val="000D34CE"/>
    <w:pPr>
      <w:ind w:leftChars="800" w:left="100" w:hangingChars="200" w:hanging="200"/>
    </w:pPr>
  </w:style>
  <w:style w:type="paragraph" w:styleId="ListBullet">
    <w:name w:val="List Bullet"/>
    <w:basedOn w:val="Normal"/>
    <w:qFormat/>
    <w:rsid w:val="000D34CE"/>
    <w:pPr>
      <w:numPr>
        <w:numId w:val="1"/>
      </w:numPr>
    </w:pPr>
  </w:style>
  <w:style w:type="paragraph" w:styleId="ListBullet2">
    <w:name w:val="List Bullet 2"/>
    <w:basedOn w:val="Normal"/>
    <w:qFormat/>
    <w:rsid w:val="000D34CE"/>
    <w:pPr>
      <w:numPr>
        <w:numId w:val="2"/>
      </w:numPr>
    </w:pPr>
  </w:style>
  <w:style w:type="paragraph" w:styleId="ListBullet3">
    <w:name w:val="List Bullet 3"/>
    <w:basedOn w:val="Normal"/>
    <w:qFormat/>
    <w:rsid w:val="000D34CE"/>
    <w:pPr>
      <w:numPr>
        <w:numId w:val="3"/>
      </w:numPr>
    </w:pPr>
  </w:style>
  <w:style w:type="paragraph" w:styleId="ListBullet4">
    <w:name w:val="List Bullet 4"/>
    <w:basedOn w:val="Normal"/>
    <w:qFormat/>
    <w:rsid w:val="000D34CE"/>
    <w:pPr>
      <w:numPr>
        <w:numId w:val="4"/>
      </w:numPr>
    </w:pPr>
  </w:style>
  <w:style w:type="paragraph" w:styleId="ListBullet5">
    <w:name w:val="List Bullet 5"/>
    <w:basedOn w:val="Normal"/>
    <w:qFormat/>
    <w:rsid w:val="000D34CE"/>
    <w:pPr>
      <w:numPr>
        <w:numId w:val="5"/>
      </w:numPr>
    </w:pPr>
  </w:style>
  <w:style w:type="paragraph" w:styleId="ListContinue">
    <w:name w:val="List Continue"/>
    <w:basedOn w:val="Normal"/>
    <w:qFormat/>
    <w:rsid w:val="000D34CE"/>
    <w:pPr>
      <w:spacing w:after="120"/>
      <w:ind w:leftChars="200" w:left="420"/>
    </w:pPr>
  </w:style>
  <w:style w:type="paragraph" w:styleId="ListContinue2">
    <w:name w:val="List Continue 2"/>
    <w:basedOn w:val="Normal"/>
    <w:qFormat/>
    <w:rsid w:val="000D34CE"/>
    <w:pPr>
      <w:spacing w:after="120"/>
      <w:ind w:leftChars="400" w:left="840"/>
    </w:pPr>
  </w:style>
  <w:style w:type="paragraph" w:styleId="ListContinue3">
    <w:name w:val="List Continue 3"/>
    <w:basedOn w:val="Normal"/>
    <w:qFormat/>
    <w:rsid w:val="000D34CE"/>
    <w:pPr>
      <w:spacing w:after="120"/>
      <w:ind w:leftChars="600" w:left="1260"/>
    </w:pPr>
  </w:style>
  <w:style w:type="paragraph" w:styleId="ListContinue4">
    <w:name w:val="List Continue 4"/>
    <w:basedOn w:val="Normal"/>
    <w:qFormat/>
    <w:rsid w:val="000D34CE"/>
    <w:pPr>
      <w:spacing w:after="120"/>
      <w:ind w:leftChars="800" w:left="1680"/>
    </w:pPr>
  </w:style>
  <w:style w:type="paragraph" w:styleId="ListContinue5">
    <w:name w:val="List Continue 5"/>
    <w:basedOn w:val="Normal"/>
    <w:qFormat/>
    <w:rsid w:val="000D34CE"/>
    <w:pPr>
      <w:spacing w:after="120"/>
      <w:ind w:leftChars="1000" w:left="2100"/>
    </w:pPr>
  </w:style>
  <w:style w:type="paragraph" w:styleId="ListNumber">
    <w:name w:val="List Number"/>
    <w:basedOn w:val="Normal"/>
    <w:qFormat/>
    <w:rsid w:val="000D34CE"/>
    <w:pPr>
      <w:numPr>
        <w:numId w:val="6"/>
      </w:numPr>
    </w:pPr>
  </w:style>
  <w:style w:type="paragraph" w:styleId="ListNumber2">
    <w:name w:val="List Number 2"/>
    <w:basedOn w:val="Normal"/>
    <w:qFormat/>
    <w:rsid w:val="000D34CE"/>
    <w:pPr>
      <w:numPr>
        <w:numId w:val="7"/>
      </w:numPr>
    </w:pPr>
  </w:style>
  <w:style w:type="paragraph" w:styleId="ListNumber3">
    <w:name w:val="List Number 3"/>
    <w:basedOn w:val="Normal"/>
    <w:qFormat/>
    <w:rsid w:val="000D34CE"/>
    <w:pPr>
      <w:numPr>
        <w:numId w:val="8"/>
      </w:numPr>
    </w:pPr>
  </w:style>
  <w:style w:type="paragraph" w:styleId="ListNumber4">
    <w:name w:val="List Number 4"/>
    <w:basedOn w:val="Normal"/>
    <w:qFormat/>
    <w:rsid w:val="000D34CE"/>
    <w:pPr>
      <w:numPr>
        <w:numId w:val="9"/>
      </w:numPr>
    </w:pPr>
  </w:style>
  <w:style w:type="paragraph" w:styleId="ListNumber5">
    <w:name w:val="List Number 5"/>
    <w:basedOn w:val="Normal"/>
    <w:qFormat/>
    <w:rsid w:val="000D34CE"/>
    <w:pPr>
      <w:numPr>
        <w:numId w:val="10"/>
      </w:numPr>
    </w:pPr>
  </w:style>
  <w:style w:type="paragraph" w:styleId="MacroText">
    <w:name w:val="macro"/>
    <w:qFormat/>
    <w:rsid w:val="000D34CE"/>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rsid w:val="000D34CE"/>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sid w:val="000D34CE"/>
    <w:rPr>
      <w:sz w:val="24"/>
      <w:szCs w:val="24"/>
    </w:rPr>
  </w:style>
  <w:style w:type="paragraph" w:styleId="NormalIndent">
    <w:name w:val="Normal Indent"/>
    <w:basedOn w:val="Normal"/>
    <w:qFormat/>
    <w:rsid w:val="000D34CE"/>
    <w:pPr>
      <w:ind w:firstLineChars="200" w:firstLine="420"/>
    </w:pPr>
  </w:style>
  <w:style w:type="paragraph" w:styleId="NoteHeading">
    <w:name w:val="Note Heading"/>
    <w:basedOn w:val="Normal"/>
    <w:next w:val="Normal"/>
    <w:qFormat/>
    <w:rsid w:val="000D34CE"/>
    <w:pPr>
      <w:jc w:val="center"/>
    </w:pPr>
  </w:style>
  <w:style w:type="character" w:styleId="PageNumber">
    <w:name w:val="page number"/>
    <w:basedOn w:val="DefaultParagraphFont"/>
    <w:qFormat/>
    <w:rsid w:val="000D34CE"/>
  </w:style>
  <w:style w:type="paragraph" w:styleId="PlainText">
    <w:name w:val="Plain Text"/>
    <w:basedOn w:val="Normal"/>
    <w:qFormat/>
    <w:rsid w:val="000D34CE"/>
    <w:rPr>
      <w:rFonts w:ascii="SimSun" w:hAnsi="Courier New" w:cs="Courier New"/>
      <w:szCs w:val="21"/>
    </w:rPr>
  </w:style>
  <w:style w:type="paragraph" w:styleId="Salutation">
    <w:name w:val="Salutation"/>
    <w:basedOn w:val="Normal"/>
    <w:next w:val="Normal"/>
    <w:qFormat/>
    <w:rsid w:val="000D34CE"/>
  </w:style>
  <w:style w:type="paragraph" w:styleId="Signature">
    <w:name w:val="Signature"/>
    <w:basedOn w:val="Normal"/>
    <w:qFormat/>
    <w:rsid w:val="000D34CE"/>
    <w:pPr>
      <w:ind w:leftChars="2100" w:left="100"/>
    </w:pPr>
  </w:style>
  <w:style w:type="character" w:styleId="Strong">
    <w:name w:val="Strong"/>
    <w:basedOn w:val="DefaultParagraphFont"/>
    <w:qFormat/>
    <w:rsid w:val="000D34CE"/>
    <w:rPr>
      <w:b/>
      <w:bCs/>
    </w:rPr>
  </w:style>
  <w:style w:type="paragraph" w:styleId="Subtitle">
    <w:name w:val="Subtitle"/>
    <w:basedOn w:val="Normal"/>
    <w:qFormat/>
    <w:rsid w:val="000D34CE"/>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rsid w:val="000D34CE"/>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rsid w:val="000D34CE"/>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rsid w:val="000D34CE"/>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rsid w:val="000D34CE"/>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rsid w:val="000D34CE"/>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rsid w:val="000D34CE"/>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rsid w:val="000D34CE"/>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rsid w:val="000D34CE"/>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rsid w:val="000D34CE"/>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rsid w:val="000D34CE"/>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rsid w:val="000D34CE"/>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rsid w:val="000D34CE"/>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rsid w:val="000D34CE"/>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rsid w:val="000D34CE"/>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rsid w:val="000D34CE"/>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rsid w:val="000D34CE"/>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rsid w:val="000D34CE"/>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rsid w:val="000D34C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rsid w:val="000D34CE"/>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rsid w:val="000D34CE"/>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rsid w:val="000D34CE"/>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rsid w:val="000D34CE"/>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rsid w:val="000D34CE"/>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rsid w:val="000D34CE"/>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rsid w:val="000D34CE"/>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rsid w:val="000D34CE"/>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rsid w:val="000D34CE"/>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rsid w:val="000D34CE"/>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rsid w:val="000D34CE"/>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rsid w:val="000D34CE"/>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rsid w:val="000D34CE"/>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rsid w:val="000D34CE"/>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rsid w:val="000D34CE"/>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rsid w:val="000D34CE"/>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rsid w:val="000D34CE"/>
    <w:pPr>
      <w:ind w:leftChars="200" w:left="420"/>
    </w:pPr>
  </w:style>
  <w:style w:type="paragraph" w:styleId="TableofFigures">
    <w:name w:val="table of figures"/>
    <w:basedOn w:val="Normal"/>
    <w:next w:val="Normal"/>
    <w:qFormat/>
    <w:rsid w:val="000D34CE"/>
    <w:pPr>
      <w:ind w:leftChars="200" w:left="200" w:hangingChars="200" w:hanging="200"/>
    </w:pPr>
  </w:style>
  <w:style w:type="table" w:styleId="TableProfessional">
    <w:name w:val="Table Professional"/>
    <w:basedOn w:val="TableNormal"/>
    <w:qFormat/>
    <w:rsid w:val="000D34CE"/>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rsid w:val="000D34CE"/>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rsid w:val="000D34CE"/>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rsid w:val="000D34CE"/>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rsid w:val="000D34CE"/>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rsid w:val="000D34CE"/>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rsid w:val="000D34C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rsid w:val="000D34CE"/>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rsid w:val="000D34CE"/>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rsid w:val="000D34CE"/>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rsid w:val="000D34CE"/>
    <w:pPr>
      <w:spacing w:before="240" w:after="60"/>
      <w:jc w:val="center"/>
      <w:outlineLvl w:val="0"/>
    </w:pPr>
    <w:rPr>
      <w:rFonts w:ascii="Arial" w:hAnsi="Arial" w:cs="Arial"/>
      <w:b/>
      <w:bCs/>
      <w:sz w:val="32"/>
      <w:szCs w:val="32"/>
    </w:rPr>
  </w:style>
  <w:style w:type="paragraph" w:styleId="TOAHeading">
    <w:name w:val="toa heading"/>
    <w:basedOn w:val="Normal"/>
    <w:next w:val="Normal"/>
    <w:qFormat/>
    <w:rsid w:val="000D34CE"/>
    <w:pPr>
      <w:spacing w:before="120"/>
    </w:pPr>
    <w:rPr>
      <w:rFonts w:ascii="Arial" w:hAnsi="Arial" w:cs="Arial"/>
      <w:sz w:val="24"/>
      <w:szCs w:val="24"/>
    </w:rPr>
  </w:style>
  <w:style w:type="paragraph" w:styleId="TOC1">
    <w:name w:val="toc 1"/>
    <w:basedOn w:val="Normal"/>
    <w:next w:val="Normal"/>
    <w:qFormat/>
    <w:rsid w:val="000D34CE"/>
  </w:style>
  <w:style w:type="paragraph" w:styleId="TOC2">
    <w:name w:val="toc 2"/>
    <w:basedOn w:val="Normal"/>
    <w:next w:val="Normal"/>
    <w:qFormat/>
    <w:rsid w:val="000D34CE"/>
    <w:pPr>
      <w:ind w:leftChars="200" w:left="420"/>
    </w:pPr>
  </w:style>
  <w:style w:type="paragraph" w:styleId="TOC3">
    <w:name w:val="toc 3"/>
    <w:basedOn w:val="Normal"/>
    <w:next w:val="Normal"/>
    <w:rsid w:val="000D34CE"/>
    <w:pPr>
      <w:ind w:leftChars="400" w:left="840"/>
    </w:pPr>
  </w:style>
  <w:style w:type="paragraph" w:styleId="TOC4">
    <w:name w:val="toc 4"/>
    <w:basedOn w:val="Normal"/>
    <w:next w:val="Normal"/>
    <w:qFormat/>
    <w:rsid w:val="000D34CE"/>
    <w:pPr>
      <w:ind w:leftChars="600" w:left="1260"/>
    </w:pPr>
  </w:style>
  <w:style w:type="paragraph" w:styleId="TOC5">
    <w:name w:val="toc 5"/>
    <w:basedOn w:val="Normal"/>
    <w:next w:val="Normal"/>
    <w:qFormat/>
    <w:rsid w:val="000D34CE"/>
    <w:pPr>
      <w:ind w:leftChars="800" w:left="1680"/>
    </w:pPr>
  </w:style>
  <w:style w:type="paragraph" w:styleId="TOC6">
    <w:name w:val="toc 6"/>
    <w:basedOn w:val="Normal"/>
    <w:next w:val="Normal"/>
    <w:qFormat/>
    <w:rsid w:val="000D34CE"/>
    <w:pPr>
      <w:ind w:leftChars="1000" w:left="2100"/>
    </w:pPr>
  </w:style>
  <w:style w:type="paragraph" w:styleId="TOC7">
    <w:name w:val="toc 7"/>
    <w:basedOn w:val="Normal"/>
    <w:next w:val="Normal"/>
    <w:qFormat/>
    <w:rsid w:val="000D34CE"/>
    <w:pPr>
      <w:ind w:leftChars="1200" w:left="2520"/>
    </w:pPr>
  </w:style>
  <w:style w:type="paragraph" w:styleId="TOC8">
    <w:name w:val="toc 8"/>
    <w:basedOn w:val="Normal"/>
    <w:next w:val="Normal"/>
    <w:qFormat/>
    <w:rsid w:val="000D34CE"/>
    <w:pPr>
      <w:ind w:leftChars="1400" w:left="2940"/>
    </w:pPr>
  </w:style>
  <w:style w:type="paragraph" w:styleId="TOC9">
    <w:name w:val="toc 9"/>
    <w:basedOn w:val="Normal"/>
    <w:next w:val="Normal"/>
    <w:qFormat/>
    <w:rsid w:val="000D34CE"/>
    <w:pPr>
      <w:ind w:leftChars="1600" w:left="3360"/>
    </w:pPr>
  </w:style>
  <w:style w:type="table" w:styleId="LightShading">
    <w:name w:val="Light Shading"/>
    <w:basedOn w:val="TableNormal"/>
    <w:uiPriority w:val="60"/>
    <w:qFormat/>
    <w:rsid w:val="000D34CE"/>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sid w:val="000D34CE"/>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sid w:val="000D34CE"/>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sid w:val="000D34CE"/>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sid w:val="000D34CE"/>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sid w:val="000D34CE"/>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sid w:val="000D34CE"/>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rsid w:val="000D34CE"/>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rsid w:val="000D34CE"/>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rsid w:val="000D34CE"/>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rsid w:val="000D34CE"/>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rsid w:val="000D34CE"/>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rsid w:val="000D34CE"/>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rsid w:val="000D34CE"/>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rsid w:val="000D34CE"/>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rsid w:val="000D34CE"/>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rsid w:val="000D34CE"/>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rsid w:val="000D34CE"/>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rsid w:val="000D34CE"/>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rsid w:val="000D34CE"/>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rsid w:val="000D34CE"/>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rsid w:val="000D34CE"/>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rsid w:val="000D34CE"/>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rsid w:val="000D34CE"/>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rsid w:val="000D34CE"/>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rsid w:val="000D34CE"/>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rsid w:val="000D34CE"/>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rsid w:val="000D34CE"/>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rsid w:val="000D34CE"/>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sid w:val="000D34CE"/>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0D34CE"/>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sid w:val="000D34CE"/>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sid w:val="000D34CE"/>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sid w:val="000D34CE"/>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sid w:val="000D34CE"/>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sid w:val="000D34CE"/>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sid w:val="000D34CE"/>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sid w:val="000D34CE"/>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sid w:val="000D34CE"/>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sid w:val="000D34CE"/>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sid w:val="000D34CE"/>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sid w:val="000D34CE"/>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sid w:val="000D34CE"/>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rsid w:val="000D34CE"/>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rsid w:val="000D34CE"/>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rsid w:val="000D34CE"/>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rsid w:val="000D34CE"/>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rsid w:val="000D34CE"/>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rsid w:val="000D34CE"/>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rsid w:val="000D34CE"/>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sid w:val="000D34CE"/>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sid w:val="000D34CE"/>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sid w:val="000D34CE"/>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sid w:val="000D34CE"/>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sid w:val="000D34CE"/>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sid w:val="000D34CE"/>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sid w:val="000D34CE"/>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rsid w:val="000D34CE"/>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sid w:val="000D34CE"/>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sid w:val="000D34CE"/>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sid w:val="000D34CE"/>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sid w:val="000D34CE"/>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sid w:val="000D34CE"/>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sid w:val="000D34CE"/>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sid w:val="000D34CE"/>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sid w:val="000D34CE"/>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sid w:val="000D34CE"/>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sid w:val="000D34CE"/>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sid w:val="000D34CE"/>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sid w:val="000D34CE"/>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sid w:val="000D34CE"/>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sid w:val="000D34CE"/>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sid w:val="000D34CE"/>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sid w:val="000D34CE"/>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sid w:val="000D34CE"/>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sid w:val="000D34CE"/>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sid w:val="000D34CE"/>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sid w:val="000D34CE"/>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sid w:val="000D34CE"/>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sid w:val="000D34CE"/>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sid w:val="000D34CE"/>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sid w:val="000D34CE"/>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sid w:val="000D34CE"/>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sid w:val="000D34CE"/>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sid w:val="000D34CE"/>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sid w:val="000D34CE"/>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51">
    <w:name w:val="Table Grid51"/>
    <w:basedOn w:val="TableNormal"/>
    <w:next w:val="TableGrid"/>
    <w:uiPriority w:val="99"/>
    <w:rsid w:val="00F92390"/>
    <w:rPr>
      <w:rFonts w:eastAsia="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2957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7ED57-0E5E-4292-A6E6-25DF1B12E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Hiên Phạm Thị hien</dc:creator>
  <cp:lastModifiedBy>Administrator</cp:lastModifiedBy>
  <cp:revision>63</cp:revision>
  <dcterms:created xsi:type="dcterms:W3CDTF">2024-08-19T03:56:00Z</dcterms:created>
  <dcterms:modified xsi:type="dcterms:W3CDTF">2026-03-13T14:33:00Z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775D12EE41E744F1A94F872B6FD77D93_11</vt:lpwstr>
  </property>
</Properties>
</file>