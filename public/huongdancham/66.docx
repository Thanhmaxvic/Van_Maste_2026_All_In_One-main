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2390" w:rsidRDefault="00D267BE" w:rsidP="007B2677">
      <w:pPr>
        <w:jc w:val="center"/>
        <w:rPr>
          <w:rFonts w:eastAsia="Times New Roman" w:cs="Times New Roman"/>
          <w:b/>
          <w:bCs/>
          <w:sz w:val="26"/>
          <w:szCs w:val="26"/>
          <w:lang w:eastAsia="en-US"/>
        </w:rPr>
      </w:pPr>
      <w:r w:rsidRPr="007B2677">
        <w:rPr>
          <w:rFonts w:eastAsia="Times New Roman" w:cs="Times New Roman"/>
          <w:b/>
          <w:bCs/>
          <w:sz w:val="26"/>
          <w:szCs w:val="26"/>
          <w:lang w:eastAsia="en-US"/>
        </w:rPr>
        <w:t>ĐÁP ÁN</w:t>
      </w:r>
      <w:r w:rsidR="00642D86">
        <w:rPr>
          <w:rFonts w:eastAsia="Times New Roman" w:cs="Times New Roman"/>
          <w:b/>
          <w:bCs/>
          <w:sz w:val="26"/>
          <w:szCs w:val="26"/>
          <w:lang w:eastAsia="en-US"/>
        </w:rPr>
        <w:t xml:space="preserve">, </w:t>
      </w:r>
      <w:r w:rsidR="00F92390" w:rsidRPr="007B2677">
        <w:rPr>
          <w:rFonts w:eastAsia="Times New Roman" w:cs="Times New Roman"/>
          <w:b/>
          <w:bCs/>
          <w:sz w:val="26"/>
          <w:szCs w:val="26"/>
          <w:lang w:eastAsia="en-US"/>
        </w:rPr>
        <w:t xml:space="preserve"> HƯỚNG DẪN CHẤM</w:t>
      </w:r>
    </w:p>
    <w:p w:rsidR="00642D86" w:rsidRPr="007B2677" w:rsidRDefault="00642D86" w:rsidP="007B2677">
      <w:pPr>
        <w:jc w:val="center"/>
        <w:rPr>
          <w:rFonts w:eastAsia="Times New Roman" w:cs="Times New Roman"/>
          <w:b/>
          <w:bCs/>
          <w:sz w:val="26"/>
          <w:szCs w:val="26"/>
          <w:lang w:eastAsia="en-US"/>
        </w:rPr>
      </w:pPr>
      <w:r>
        <w:rPr>
          <w:rFonts w:eastAsia="Times New Roman" w:cs="Times New Roman"/>
          <w:b/>
          <w:bCs/>
          <w:sz w:val="26"/>
          <w:szCs w:val="26"/>
          <w:lang w:eastAsia="en-US"/>
        </w:rPr>
        <w:t>ĐỀ SỐ 66</w:t>
      </w:r>
      <w:bookmarkStart w:id="0" w:name="_GoBack"/>
      <w:bookmarkEnd w:id="0"/>
    </w:p>
    <w:tbl>
      <w:tblPr>
        <w:tblStyle w:val="TableGrid51"/>
        <w:tblW w:w="5000" w:type="pct"/>
        <w:tblLook w:val="04A0" w:firstRow="1" w:lastRow="0" w:firstColumn="1" w:lastColumn="0" w:noHBand="0" w:noVBand="1"/>
      </w:tblPr>
      <w:tblGrid>
        <w:gridCol w:w="805"/>
        <w:gridCol w:w="679"/>
        <w:gridCol w:w="6991"/>
        <w:gridCol w:w="812"/>
      </w:tblGrid>
      <w:tr w:rsidR="00F92390" w:rsidRPr="007B2677" w:rsidTr="00DE230B">
        <w:tc>
          <w:tcPr>
            <w:tcW w:w="435"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Phần</w:t>
            </w: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Câu</w:t>
            </w:r>
          </w:p>
        </w:tc>
        <w:tc>
          <w:tcPr>
            <w:tcW w:w="3765"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Nội dung</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Điểm</w:t>
            </w:r>
          </w:p>
        </w:tc>
      </w:tr>
      <w:tr w:rsidR="00F92390" w:rsidRPr="007B2677" w:rsidTr="00DE230B">
        <w:tc>
          <w:tcPr>
            <w:tcW w:w="435"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I</w:t>
            </w:r>
          </w:p>
        </w:tc>
        <w:tc>
          <w:tcPr>
            <w:tcW w:w="362" w:type="pct"/>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rPr>
                <w:rFonts w:eastAsia="Times New Roman" w:cs="Times New Roman"/>
                <w:b/>
                <w:bCs/>
                <w:kern w:val="2"/>
                <w:sz w:val="26"/>
                <w:szCs w:val="26"/>
                <w:lang w:val="en-SG" w:eastAsia="vi-VN"/>
              </w:rPr>
            </w:pPr>
            <w:r w:rsidRPr="007B2677">
              <w:rPr>
                <w:rFonts w:eastAsia="Times New Roman" w:cs="Times New Roman"/>
                <w:b/>
                <w:bCs/>
                <w:kern w:val="2"/>
                <w:sz w:val="26"/>
                <w:szCs w:val="26"/>
                <w:lang w:eastAsia="vi-VN"/>
              </w:rPr>
              <w:t>ĐỌC HIỂU</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4,0</w:t>
            </w:r>
          </w:p>
        </w:tc>
      </w:tr>
      <w:tr w:rsidR="00F92390" w:rsidRPr="007B2677" w:rsidTr="00DE230B">
        <w:tc>
          <w:tcPr>
            <w:tcW w:w="435" w:type="pct"/>
            <w:vMerge w:val="restart"/>
          </w:tcPr>
          <w:p w:rsidR="00F92390" w:rsidRPr="007B2677" w:rsidRDefault="00F92390" w:rsidP="007B2677">
            <w:pPr>
              <w:jc w:val="center"/>
              <w:rPr>
                <w:rFonts w:eastAsia="Times New Roman" w:cs="Times New Roman"/>
                <w:b/>
                <w:bCs/>
                <w:kern w:val="2"/>
                <w:sz w:val="26"/>
                <w:szCs w:val="26"/>
                <w:lang w:val="en-SG" w:eastAsia="vi-VN"/>
              </w:rPr>
            </w:pP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 xml:space="preserve">1 </w:t>
            </w:r>
          </w:p>
        </w:tc>
        <w:tc>
          <w:tcPr>
            <w:tcW w:w="3765" w:type="pct"/>
          </w:tcPr>
          <w:p w:rsidR="00F92390" w:rsidRPr="007B2677" w:rsidRDefault="00734553" w:rsidP="007B2677">
            <w:pPr>
              <w:rPr>
                <w:rFonts w:eastAsia="Times New Roman" w:cs="Times New Roman"/>
                <w:bCs/>
                <w:kern w:val="2"/>
                <w:sz w:val="26"/>
                <w:szCs w:val="26"/>
                <w:lang w:val="en-US" w:eastAsia="vi-VN"/>
              </w:rPr>
            </w:pPr>
            <w:r w:rsidRPr="007B2677">
              <w:rPr>
                <w:rFonts w:eastAsia="Times New Roman" w:cs="Times New Roman"/>
                <w:bCs/>
                <w:kern w:val="2"/>
                <w:sz w:val="26"/>
                <w:szCs w:val="26"/>
                <w:lang w:val="en-US" w:eastAsia="vi-VN"/>
              </w:rPr>
              <w:t>Đề tài:  Bàn v</w:t>
            </w:r>
            <w:r w:rsidR="00F853BB" w:rsidRPr="007B2677">
              <w:rPr>
                <w:rFonts w:eastAsia="Times New Roman" w:cs="Times New Roman"/>
                <w:bCs/>
                <w:kern w:val="2"/>
                <w:sz w:val="26"/>
                <w:szCs w:val="26"/>
                <w:lang w:val="en-US" w:eastAsia="vi-VN"/>
              </w:rPr>
              <w:t>ề việc trao thưởng cho học sinh/trẻ em</w:t>
            </w:r>
            <w:r w:rsidR="00D9385B" w:rsidRPr="007B2677">
              <w:rPr>
                <w:rFonts w:eastAsia="Times New Roman" w:cs="Times New Roman"/>
                <w:bCs/>
                <w:kern w:val="2"/>
                <w:sz w:val="26"/>
                <w:szCs w:val="26"/>
                <w:lang w:val="en-US" w:eastAsia="vi-VN"/>
              </w:rPr>
              <w:t>.</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b/>
                <w:i/>
                <w:kern w:val="2"/>
                <w:sz w:val="26"/>
                <w:szCs w:val="26"/>
                <w:lang w:eastAsia="vi-VN"/>
              </w:rPr>
              <w:t>Hướng dẫn chấm</w:t>
            </w:r>
            <w:r w:rsidRPr="007B2677">
              <w:rPr>
                <w:rFonts w:eastAsia="Times New Roman" w:cs="Times New Roman"/>
                <w:kern w:val="2"/>
                <w:sz w:val="26"/>
                <w:szCs w:val="26"/>
                <w:lang w:eastAsia="vi-VN"/>
              </w:rPr>
              <w:t xml:space="preserve">: </w:t>
            </w:r>
          </w:p>
          <w:p w:rsidR="00F92390" w:rsidRPr="007B2677" w:rsidRDefault="00F92390" w:rsidP="007B2677">
            <w:pPr>
              <w:rPr>
                <w:rFonts w:eastAsia="Times New Roman" w:cs="Times New Roman"/>
                <w:i/>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i/>
                <w:kern w:val="2"/>
                <w:sz w:val="26"/>
                <w:szCs w:val="26"/>
                <w:lang w:eastAsia="vi-VN"/>
              </w:rPr>
              <w:t>Trả lời như đáp án: 0,5 điểm</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i/>
                <w:kern w:val="2"/>
                <w:sz w:val="26"/>
                <w:szCs w:val="26"/>
                <w:lang w:eastAsia="vi-VN"/>
              </w:rPr>
              <w:t>- Trả lời sai/ Không trả lời: 0 điểm</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0,5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2</w:t>
            </w:r>
          </w:p>
        </w:tc>
        <w:tc>
          <w:tcPr>
            <w:tcW w:w="3765" w:type="pct"/>
          </w:tcPr>
          <w:p w:rsidR="00EE2124" w:rsidRPr="007B2677" w:rsidRDefault="001D5D09" w:rsidP="007B2677">
            <w:pPr>
              <w:shd w:val="clear" w:color="auto" w:fill="FFFFFF"/>
              <w:tabs>
                <w:tab w:val="left" w:pos="630"/>
              </w:tabs>
              <w:rPr>
                <w:rStyle w:val="Strong"/>
                <w:rFonts w:cs="Times New Roman"/>
                <w:b w:val="0"/>
                <w:sz w:val="26"/>
                <w:szCs w:val="26"/>
                <w:lang w:val="fr-FR"/>
              </w:rPr>
            </w:pPr>
            <w:r w:rsidRPr="007B2677">
              <w:rPr>
                <w:rStyle w:val="Strong"/>
                <w:rFonts w:cs="Times New Roman"/>
                <w:b w:val="0"/>
                <w:sz w:val="26"/>
                <w:szCs w:val="26"/>
                <w:lang w:val="fr-FR"/>
              </w:rPr>
              <w:t>B</w:t>
            </w:r>
            <w:r w:rsidR="00EE2124" w:rsidRPr="007B2677">
              <w:rPr>
                <w:rStyle w:val="Strong"/>
                <w:rFonts w:cs="Times New Roman"/>
                <w:b w:val="0"/>
                <w:sz w:val="26"/>
                <w:szCs w:val="26"/>
                <w:lang w:val="fr-FR"/>
              </w:rPr>
              <w:t>iện pháp tu từ: Liệt kê</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b/>
                <w:i/>
                <w:kern w:val="2"/>
                <w:sz w:val="26"/>
                <w:szCs w:val="26"/>
                <w:lang w:eastAsia="vi-VN"/>
              </w:rPr>
              <w:t>Hướng dẫn chấm</w:t>
            </w:r>
            <w:r w:rsidRPr="007B2677">
              <w:rPr>
                <w:rFonts w:eastAsia="Times New Roman" w:cs="Times New Roman"/>
                <w:kern w:val="2"/>
                <w:sz w:val="26"/>
                <w:szCs w:val="26"/>
                <w:lang w:eastAsia="vi-VN"/>
              </w:rPr>
              <w:t xml:space="preserve">: </w:t>
            </w:r>
          </w:p>
          <w:p w:rsidR="00F92390" w:rsidRPr="007B2677" w:rsidRDefault="00F92390" w:rsidP="007B2677">
            <w:pPr>
              <w:rPr>
                <w:rFonts w:eastAsia="Times New Roman" w:cs="Times New Roman"/>
                <w:i/>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i/>
                <w:kern w:val="2"/>
                <w:sz w:val="26"/>
                <w:szCs w:val="26"/>
                <w:lang w:eastAsia="vi-VN"/>
              </w:rPr>
              <w:t>Trả lời như đáp án: 0,5 điểm</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i/>
                <w:kern w:val="2"/>
                <w:sz w:val="26"/>
                <w:szCs w:val="26"/>
                <w:lang w:eastAsia="vi-VN"/>
              </w:rPr>
              <w:t>- Trả lời sai/ Không trả lời: 0 điểm</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0,5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3</w:t>
            </w:r>
          </w:p>
        </w:tc>
        <w:tc>
          <w:tcPr>
            <w:tcW w:w="3765" w:type="pct"/>
          </w:tcPr>
          <w:p w:rsidR="00EE2124" w:rsidRPr="007B2677" w:rsidRDefault="00EE2124" w:rsidP="007B2677">
            <w:pPr>
              <w:shd w:val="clear" w:color="auto" w:fill="FFFFFF"/>
              <w:tabs>
                <w:tab w:val="left" w:pos="630"/>
              </w:tabs>
              <w:rPr>
                <w:rFonts w:eastAsia="Times New Roman" w:cs="Times New Roman"/>
                <w:bCs/>
                <w:kern w:val="2"/>
                <w:sz w:val="26"/>
                <w:szCs w:val="26"/>
                <w:lang w:val="fr-FR" w:eastAsia="vi-VN"/>
              </w:rPr>
            </w:pPr>
            <w:r w:rsidRPr="007B2677">
              <w:rPr>
                <w:rFonts w:eastAsia="Times New Roman" w:cs="Times New Roman"/>
                <w:bCs/>
                <w:kern w:val="2"/>
                <w:sz w:val="26"/>
                <w:szCs w:val="26"/>
                <w:lang w:val="fr-FR" w:eastAsia="vi-VN"/>
              </w:rPr>
              <w:t>Việc đưa những dẫn chứn</w:t>
            </w:r>
            <w:r w:rsidR="00E1706F" w:rsidRPr="007B2677">
              <w:rPr>
                <w:rFonts w:eastAsia="Times New Roman" w:cs="Times New Roman"/>
                <w:bCs/>
                <w:kern w:val="2"/>
                <w:sz w:val="26"/>
                <w:szCs w:val="26"/>
                <w:lang w:val="fr-FR" w:eastAsia="vi-VN"/>
              </w:rPr>
              <w:t>g vào trong văn bản có tác dụng</w:t>
            </w:r>
            <w:r w:rsidRPr="007B2677">
              <w:rPr>
                <w:rFonts w:eastAsia="Times New Roman" w:cs="Times New Roman"/>
                <w:bCs/>
                <w:kern w:val="2"/>
                <w:sz w:val="26"/>
                <w:szCs w:val="26"/>
                <w:lang w:val="fr-FR" w:eastAsia="vi-VN"/>
              </w:rPr>
              <w:t>:</w:t>
            </w:r>
          </w:p>
          <w:p w:rsidR="00EE2124" w:rsidRPr="007B2677" w:rsidRDefault="00EE2124" w:rsidP="007B2677">
            <w:pPr>
              <w:shd w:val="clear" w:color="auto" w:fill="FFFFFF"/>
              <w:tabs>
                <w:tab w:val="left" w:pos="630"/>
              </w:tabs>
              <w:rPr>
                <w:rFonts w:eastAsia="Times New Roman" w:cs="Times New Roman"/>
                <w:bCs/>
                <w:kern w:val="2"/>
                <w:sz w:val="26"/>
                <w:szCs w:val="26"/>
                <w:lang w:val="fr-FR" w:eastAsia="vi-VN"/>
              </w:rPr>
            </w:pPr>
            <w:r w:rsidRPr="007B2677">
              <w:rPr>
                <w:rFonts w:eastAsia="Times New Roman" w:cs="Times New Roman"/>
                <w:bCs/>
                <w:kern w:val="2"/>
                <w:sz w:val="26"/>
                <w:szCs w:val="26"/>
                <w:lang w:val="fr-FR" w:eastAsia="vi-VN"/>
              </w:rPr>
              <w:t>- Làm sáng tỏ luận điểm/vấn đề được nói đến.</w:t>
            </w:r>
          </w:p>
          <w:p w:rsidR="00EE2124" w:rsidRPr="007B2677" w:rsidRDefault="00EE2124" w:rsidP="007B2677">
            <w:pPr>
              <w:shd w:val="clear" w:color="auto" w:fill="FFFFFF"/>
              <w:tabs>
                <w:tab w:val="left" w:pos="630"/>
              </w:tabs>
              <w:rPr>
                <w:rFonts w:eastAsia="Times New Roman" w:cs="Times New Roman"/>
                <w:bCs/>
                <w:kern w:val="2"/>
                <w:sz w:val="26"/>
                <w:szCs w:val="26"/>
                <w:lang w:eastAsia="vi-VN"/>
              </w:rPr>
            </w:pPr>
            <w:r w:rsidRPr="007B2677">
              <w:rPr>
                <w:rFonts w:eastAsia="Times New Roman" w:cs="Times New Roman"/>
                <w:bCs/>
                <w:kern w:val="2"/>
                <w:sz w:val="26"/>
                <w:szCs w:val="26"/>
                <w:lang w:val="fr-FR" w:eastAsia="vi-VN"/>
              </w:rPr>
              <w:t>- Làm</w:t>
            </w:r>
            <w:r w:rsidR="001D5D09" w:rsidRPr="007B2677">
              <w:rPr>
                <w:rFonts w:eastAsia="Times New Roman" w:cs="Times New Roman"/>
                <w:bCs/>
                <w:kern w:val="2"/>
                <w:sz w:val="26"/>
                <w:szCs w:val="26"/>
                <w:lang w:val="fr-FR" w:eastAsia="vi-VN"/>
              </w:rPr>
              <w:t xml:space="preserve"> cho văn bản sinh động, hấp dẫn</w:t>
            </w:r>
            <w:r w:rsidRPr="007B2677">
              <w:rPr>
                <w:rFonts w:eastAsia="Times New Roman" w:cs="Times New Roman"/>
                <w:bCs/>
                <w:kern w:val="2"/>
                <w:sz w:val="26"/>
                <w:szCs w:val="26"/>
                <w:lang w:val="fr-FR" w:eastAsia="vi-VN"/>
              </w:rPr>
              <w:t>; tăng tính thuyết phục.</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b/>
                <w:i/>
                <w:kern w:val="2"/>
                <w:sz w:val="26"/>
                <w:szCs w:val="26"/>
                <w:lang w:eastAsia="vi-VN"/>
              </w:rPr>
              <w:t>Hướng dẫn chấm</w:t>
            </w:r>
            <w:r w:rsidRPr="007B2677">
              <w:rPr>
                <w:rFonts w:eastAsia="Times New Roman" w:cs="Times New Roman"/>
                <w:kern w:val="2"/>
                <w:sz w:val="26"/>
                <w:szCs w:val="26"/>
                <w:lang w:eastAsia="vi-VN"/>
              </w:rPr>
              <w:t xml:space="preserve">: </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i/>
                <w:kern w:val="2"/>
                <w:sz w:val="26"/>
                <w:szCs w:val="26"/>
                <w:lang w:eastAsia="vi-VN"/>
              </w:rPr>
              <w:t>HS trả lời như đáp án hoặc tương đương: 1,0 điểm</w:t>
            </w:r>
          </w:p>
          <w:p w:rsidR="00F92390" w:rsidRPr="007B2677" w:rsidRDefault="00F92390" w:rsidP="007B2677">
            <w:pPr>
              <w:shd w:val="clear" w:color="auto" w:fill="FFFFFF"/>
              <w:tabs>
                <w:tab w:val="left" w:pos="630"/>
              </w:tabs>
              <w:rPr>
                <w:rFonts w:eastAsia="Times New Roman" w:cs="Times New Roman"/>
                <w:i/>
                <w:iCs/>
                <w:kern w:val="2"/>
                <w:sz w:val="26"/>
                <w:szCs w:val="26"/>
                <w:lang w:val="en-US" w:eastAsia="vi-VN"/>
              </w:rPr>
            </w:pPr>
            <w:r w:rsidRPr="007B2677">
              <w:rPr>
                <w:rFonts w:eastAsia="Times New Roman" w:cs="Times New Roman"/>
                <w:kern w:val="2"/>
                <w:sz w:val="26"/>
                <w:szCs w:val="26"/>
                <w:lang w:eastAsia="vi-VN"/>
              </w:rPr>
              <w:t xml:space="preserve">- </w:t>
            </w:r>
            <w:r w:rsidRPr="007B2677">
              <w:rPr>
                <w:rFonts w:eastAsia="Times New Roman" w:cs="Times New Roman"/>
                <w:i/>
                <w:iCs/>
                <w:kern w:val="2"/>
                <w:sz w:val="26"/>
                <w:szCs w:val="26"/>
                <w:lang w:eastAsia="vi-VN"/>
              </w:rPr>
              <w:t xml:space="preserve">Trả lời </w:t>
            </w:r>
            <w:r w:rsidR="00EE2124" w:rsidRPr="007B2677">
              <w:rPr>
                <w:rFonts w:eastAsia="Times New Roman" w:cs="Times New Roman"/>
                <w:i/>
                <w:iCs/>
                <w:kern w:val="2"/>
                <w:sz w:val="26"/>
                <w:szCs w:val="26"/>
                <w:lang w:val="en-US" w:eastAsia="vi-VN"/>
              </w:rPr>
              <w:t>được 1 ý như đáp án hoặc tương đương: 0,5 điểm</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i/>
                <w:kern w:val="2"/>
                <w:sz w:val="26"/>
                <w:szCs w:val="26"/>
                <w:lang w:eastAsia="vi-VN"/>
              </w:rPr>
              <w:t>Trả lời sai/ Không trả lời: 0 điểm</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1,0</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4</w:t>
            </w:r>
          </w:p>
        </w:tc>
        <w:tc>
          <w:tcPr>
            <w:tcW w:w="3765" w:type="pct"/>
          </w:tcPr>
          <w:p w:rsidR="00734553" w:rsidRPr="007B2677" w:rsidRDefault="00C84934" w:rsidP="007B2677">
            <w:pPr>
              <w:shd w:val="clear" w:color="auto" w:fill="FFFFFF"/>
              <w:tabs>
                <w:tab w:val="left" w:pos="630"/>
              </w:tabs>
              <w:rPr>
                <w:rFonts w:eastAsia="Times New Roman" w:cs="Times New Roman"/>
                <w:bCs/>
                <w:kern w:val="2"/>
                <w:sz w:val="26"/>
                <w:szCs w:val="26"/>
                <w:lang w:val="fr-FR" w:eastAsia="vi-VN"/>
              </w:rPr>
            </w:pPr>
            <w:r w:rsidRPr="007B2677">
              <w:rPr>
                <w:rFonts w:eastAsia="Times New Roman" w:cs="Times New Roman"/>
                <w:bCs/>
                <w:kern w:val="2"/>
                <w:sz w:val="26"/>
                <w:szCs w:val="26"/>
                <w:lang w:val="fr-FR" w:eastAsia="vi-VN"/>
              </w:rPr>
              <w:t xml:space="preserve">Nhận xét cách </w:t>
            </w:r>
            <w:r w:rsidR="00734553" w:rsidRPr="007B2677">
              <w:rPr>
                <w:rFonts w:eastAsia="Times New Roman" w:cs="Times New Roman"/>
                <w:bCs/>
                <w:kern w:val="2"/>
                <w:sz w:val="26"/>
                <w:szCs w:val="26"/>
                <w:lang w:val="fr-FR" w:eastAsia="vi-VN"/>
              </w:rPr>
              <w:t xml:space="preserve">phối hợp giữa lí lẽ và dẫn chứng trong đoạn văn: </w:t>
            </w:r>
          </w:p>
          <w:p w:rsidR="00C84934" w:rsidRPr="007B2677" w:rsidRDefault="00C84934" w:rsidP="007B2677">
            <w:pPr>
              <w:shd w:val="clear" w:color="auto" w:fill="FFFFFF"/>
              <w:tabs>
                <w:tab w:val="left" w:pos="630"/>
              </w:tabs>
              <w:rPr>
                <w:rFonts w:eastAsia="Times New Roman" w:cs="Times New Roman"/>
                <w:bCs/>
                <w:kern w:val="2"/>
                <w:sz w:val="26"/>
                <w:szCs w:val="26"/>
                <w:lang w:val="fr-FR" w:eastAsia="vi-VN"/>
              </w:rPr>
            </w:pPr>
            <w:r w:rsidRPr="007B2677">
              <w:rPr>
                <w:rFonts w:eastAsia="Times New Roman" w:cs="Times New Roman"/>
                <w:bCs/>
                <w:kern w:val="2"/>
                <w:sz w:val="26"/>
                <w:szCs w:val="26"/>
                <w:lang w:val="fr-FR" w:eastAsia="vi-VN"/>
              </w:rPr>
              <w:t>- Đoạn văn có sự phối hợp chặt chẽ giữa lí lẽ và dẫn chứng.</w:t>
            </w:r>
          </w:p>
          <w:p w:rsidR="00C84934" w:rsidRPr="007B2677" w:rsidRDefault="00C84934" w:rsidP="007B2677">
            <w:pPr>
              <w:shd w:val="clear" w:color="auto" w:fill="FFFFFF"/>
              <w:tabs>
                <w:tab w:val="left" w:pos="630"/>
              </w:tabs>
              <w:rPr>
                <w:rFonts w:eastAsia="Times New Roman" w:cs="Times New Roman"/>
                <w:bCs/>
                <w:kern w:val="2"/>
                <w:sz w:val="26"/>
                <w:szCs w:val="26"/>
                <w:lang w:val="fr-FR" w:eastAsia="vi-VN"/>
              </w:rPr>
            </w:pPr>
            <w:r w:rsidRPr="007B2677">
              <w:rPr>
                <w:rFonts w:eastAsia="Times New Roman" w:cs="Times New Roman"/>
                <w:bCs/>
                <w:kern w:val="2"/>
                <w:sz w:val="26"/>
                <w:szCs w:val="26"/>
                <w:lang w:val="fr-FR" w:eastAsia="vi-VN"/>
              </w:rPr>
              <w:t>- Dẫn c</w:t>
            </w:r>
            <w:r w:rsidR="00E1706F" w:rsidRPr="007B2677">
              <w:rPr>
                <w:rFonts w:eastAsia="Times New Roman" w:cs="Times New Roman"/>
                <w:bCs/>
                <w:kern w:val="2"/>
                <w:sz w:val="26"/>
                <w:szCs w:val="26"/>
                <w:lang w:val="fr-FR" w:eastAsia="vi-VN"/>
              </w:rPr>
              <w:t>hứng rõ ràng, cụ thể, sinh động</w:t>
            </w:r>
            <w:r w:rsidR="006F018A" w:rsidRPr="007B2677">
              <w:rPr>
                <w:rFonts w:eastAsia="Times New Roman" w:cs="Times New Roman"/>
                <w:bCs/>
                <w:kern w:val="2"/>
                <w:sz w:val="26"/>
                <w:szCs w:val="26"/>
                <w:lang w:val="fr-FR" w:eastAsia="vi-VN"/>
              </w:rPr>
              <w:t>; lí lẽ thuyết phục, sắc bén ; làm sáng tỏ luận điểm.</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b/>
                <w:i/>
                <w:kern w:val="2"/>
                <w:sz w:val="26"/>
                <w:szCs w:val="26"/>
                <w:lang w:eastAsia="vi-VN"/>
              </w:rPr>
              <w:t>Hướng dẫn chấm</w:t>
            </w:r>
            <w:r w:rsidRPr="007B2677">
              <w:rPr>
                <w:rFonts w:eastAsia="Times New Roman" w:cs="Times New Roman"/>
                <w:kern w:val="2"/>
                <w:sz w:val="26"/>
                <w:szCs w:val="26"/>
                <w:lang w:eastAsia="vi-VN"/>
              </w:rPr>
              <w:t xml:space="preserve">: </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i/>
                <w:kern w:val="2"/>
                <w:sz w:val="26"/>
                <w:szCs w:val="26"/>
                <w:lang w:eastAsia="vi-VN"/>
              </w:rPr>
              <w:t>Trả lời đầy đủ như đáp án: 1,0 điểm</w:t>
            </w:r>
          </w:p>
          <w:p w:rsidR="00F92390" w:rsidRPr="007B2677" w:rsidRDefault="00F92390" w:rsidP="007B2677">
            <w:pPr>
              <w:shd w:val="clear" w:color="auto" w:fill="FFFFFF"/>
              <w:tabs>
                <w:tab w:val="left" w:pos="630"/>
              </w:tabs>
              <w:rPr>
                <w:rFonts w:eastAsia="Times New Roman" w:cs="Times New Roman"/>
                <w:i/>
                <w:iCs/>
                <w:kern w:val="2"/>
                <w:sz w:val="26"/>
                <w:szCs w:val="26"/>
                <w:lang w:eastAsia="vi-VN"/>
              </w:rPr>
            </w:pPr>
            <w:r w:rsidRPr="007B2677">
              <w:rPr>
                <w:rFonts w:eastAsia="Times New Roman" w:cs="Times New Roman"/>
                <w:i/>
                <w:iCs/>
                <w:kern w:val="2"/>
                <w:sz w:val="26"/>
                <w:szCs w:val="26"/>
                <w:lang w:eastAsia="vi-VN"/>
              </w:rPr>
              <w:t>- Trả lời chạm ý hoặc chưa rõ ràng: 0,25 – 0,75 điểm</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i/>
                <w:iCs/>
                <w:kern w:val="2"/>
                <w:sz w:val="26"/>
                <w:szCs w:val="26"/>
                <w:lang w:eastAsia="vi-VN"/>
              </w:rPr>
              <w:t>- Trả lời sai/ Không trả lời: 0 điểm</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1,0</w:t>
            </w:r>
          </w:p>
          <w:p w:rsidR="00F92390" w:rsidRPr="007B2677" w:rsidRDefault="00F92390" w:rsidP="007B2677">
            <w:pPr>
              <w:jc w:val="center"/>
              <w:rPr>
                <w:rFonts w:eastAsia="Times New Roman" w:cs="Times New Roman"/>
                <w:bCs/>
                <w:kern w:val="2"/>
                <w:sz w:val="26"/>
                <w:szCs w:val="26"/>
                <w:lang w:val="en-SG" w:eastAsia="vi-VN"/>
              </w:rPr>
            </w:pPr>
          </w:p>
        </w:tc>
      </w:tr>
      <w:tr w:rsidR="00F92390" w:rsidRPr="007B2677" w:rsidTr="00DE230B">
        <w:trPr>
          <w:trHeight w:val="501"/>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5</w:t>
            </w:r>
          </w:p>
          <w:p w:rsidR="00F92390" w:rsidRPr="007B2677" w:rsidRDefault="00F92390" w:rsidP="007B2677">
            <w:pPr>
              <w:rPr>
                <w:rFonts w:eastAsia="Times New Roman" w:cs="Times New Roman"/>
                <w:b/>
                <w:bCs/>
                <w:kern w:val="2"/>
                <w:sz w:val="26"/>
                <w:szCs w:val="26"/>
                <w:lang w:val="en-SG" w:eastAsia="vi-VN"/>
              </w:rPr>
            </w:pPr>
          </w:p>
        </w:tc>
        <w:tc>
          <w:tcPr>
            <w:tcW w:w="3765" w:type="pct"/>
          </w:tcPr>
          <w:p w:rsidR="00F92390" w:rsidRPr="007B2677" w:rsidRDefault="00F92390" w:rsidP="007B2677">
            <w:pPr>
              <w:shd w:val="clear" w:color="auto" w:fill="FFFFFF"/>
              <w:rPr>
                <w:rFonts w:eastAsia="Times New Roman" w:cs="Times New Roman"/>
                <w:bCs/>
                <w:kern w:val="2"/>
                <w:sz w:val="26"/>
                <w:szCs w:val="26"/>
                <w:lang w:eastAsia="vi-VN"/>
              </w:rPr>
            </w:pPr>
            <w:r w:rsidRPr="007B2677">
              <w:rPr>
                <w:rFonts w:eastAsia="Times New Roman" w:cs="Times New Roman"/>
                <w:bCs/>
                <w:kern w:val="2"/>
                <w:sz w:val="26"/>
                <w:szCs w:val="26"/>
                <w:lang w:eastAsia="vi-VN"/>
              </w:rPr>
              <w:t xml:space="preserve">HS </w:t>
            </w:r>
            <w:r w:rsidR="00BF5450" w:rsidRPr="007B2677">
              <w:rPr>
                <w:rFonts w:eastAsia="Times New Roman" w:cs="Times New Roman"/>
                <w:bCs/>
                <w:kern w:val="2"/>
                <w:sz w:val="26"/>
                <w:szCs w:val="26"/>
                <w:lang w:val="en-US" w:eastAsia="vi-VN"/>
              </w:rPr>
              <w:t>rút ra bài học</w:t>
            </w:r>
            <w:r w:rsidR="00213F6B" w:rsidRPr="007B2677">
              <w:rPr>
                <w:rFonts w:eastAsia="Times New Roman" w:cs="Times New Roman"/>
                <w:bCs/>
                <w:kern w:val="2"/>
                <w:sz w:val="26"/>
                <w:szCs w:val="26"/>
                <w:lang w:eastAsia="vi-VN"/>
              </w:rPr>
              <w:t xml:space="preserve"> hợp lí, thuyết phục. Sau đây là những gợi ý</w:t>
            </w:r>
            <w:r w:rsidRPr="007B2677">
              <w:rPr>
                <w:rFonts w:eastAsia="Times New Roman" w:cs="Times New Roman"/>
                <w:bCs/>
                <w:kern w:val="2"/>
                <w:sz w:val="26"/>
                <w:szCs w:val="26"/>
                <w:lang w:eastAsia="vi-VN"/>
              </w:rPr>
              <w:t>:</w:t>
            </w:r>
          </w:p>
          <w:p w:rsidR="007F4AEE" w:rsidRPr="007B2677" w:rsidRDefault="007F4AEE" w:rsidP="007B2677">
            <w:pPr>
              <w:shd w:val="clear" w:color="auto" w:fill="FFFFFF"/>
              <w:rPr>
                <w:rFonts w:eastAsia="Times New Roman" w:cs="Times New Roman"/>
                <w:bCs/>
                <w:kern w:val="2"/>
                <w:sz w:val="26"/>
                <w:szCs w:val="26"/>
                <w:lang w:val="en-US" w:eastAsia="vi-VN"/>
              </w:rPr>
            </w:pPr>
            <w:r w:rsidRPr="007B2677">
              <w:rPr>
                <w:rFonts w:eastAsia="Times New Roman" w:cs="Times New Roman"/>
                <w:bCs/>
                <w:kern w:val="2"/>
                <w:sz w:val="26"/>
                <w:szCs w:val="26"/>
                <w:lang w:val="en-US" w:eastAsia="vi-VN"/>
              </w:rPr>
              <w:t>- Cần biết trân trọng món quà/ phần thưởng ta nhận được.</w:t>
            </w:r>
          </w:p>
          <w:p w:rsidR="007F4AEE" w:rsidRPr="007B2677" w:rsidRDefault="007F4AEE" w:rsidP="007B2677">
            <w:pPr>
              <w:shd w:val="clear" w:color="auto" w:fill="FFFFFF"/>
              <w:rPr>
                <w:rFonts w:eastAsia="Times New Roman" w:cs="Times New Roman"/>
                <w:kern w:val="2"/>
                <w:sz w:val="26"/>
                <w:szCs w:val="26"/>
                <w:lang w:val="en-US" w:eastAsia="vi-VN"/>
              </w:rPr>
            </w:pPr>
            <w:r w:rsidRPr="007B2677">
              <w:rPr>
                <w:rFonts w:eastAsia="Times New Roman" w:cs="Times New Roman"/>
                <w:bCs/>
                <w:kern w:val="2"/>
                <w:sz w:val="26"/>
                <w:szCs w:val="26"/>
                <w:lang w:val="en-US" w:eastAsia="vi-VN"/>
              </w:rPr>
              <w:t>- Việc tặng thưởng cần phù hợp với hoàn cảnh, sở thích</w:t>
            </w:r>
            <w:r w:rsidR="00D607D3" w:rsidRPr="007B2677">
              <w:rPr>
                <w:rFonts w:eastAsia="Times New Roman" w:cs="Times New Roman"/>
                <w:bCs/>
                <w:kern w:val="2"/>
                <w:sz w:val="26"/>
                <w:szCs w:val="26"/>
                <w:lang w:val="en-US" w:eastAsia="vi-VN"/>
              </w:rPr>
              <w:t>, nhu cầu..</w:t>
            </w:r>
            <w:r w:rsidRPr="007B2677">
              <w:rPr>
                <w:rFonts w:eastAsia="Times New Roman" w:cs="Times New Roman"/>
                <w:bCs/>
                <w:kern w:val="2"/>
                <w:sz w:val="26"/>
                <w:szCs w:val="26"/>
                <w:lang w:val="en-US" w:eastAsia="vi-VN"/>
              </w:rPr>
              <w:t>.của người nhận.</w:t>
            </w:r>
          </w:p>
          <w:p w:rsidR="00F92390" w:rsidRPr="007B2677" w:rsidRDefault="00F92390" w:rsidP="007B2677">
            <w:pPr>
              <w:rPr>
                <w:rFonts w:eastAsia="Times New Roman" w:cs="Times New Roman"/>
                <w:bCs/>
                <w:kern w:val="2"/>
                <w:sz w:val="26"/>
                <w:szCs w:val="26"/>
                <w:lang w:val="en-US" w:eastAsia="vi-VN"/>
              </w:rPr>
            </w:pPr>
            <w:r w:rsidRPr="007B2677">
              <w:rPr>
                <w:rFonts w:eastAsia="Times New Roman" w:cs="Times New Roman"/>
                <w:bCs/>
                <w:kern w:val="2"/>
                <w:sz w:val="26"/>
                <w:szCs w:val="26"/>
                <w:lang w:eastAsia="vi-VN"/>
              </w:rPr>
              <w:t xml:space="preserve">- </w:t>
            </w:r>
            <w:r w:rsidR="004A7E84" w:rsidRPr="007B2677">
              <w:rPr>
                <w:rFonts w:eastAsia="Times New Roman" w:cs="Times New Roman"/>
                <w:bCs/>
                <w:kern w:val="2"/>
                <w:sz w:val="26"/>
                <w:szCs w:val="26"/>
                <w:lang w:val="en-US" w:eastAsia="vi-VN"/>
              </w:rPr>
              <w:t>……………</w:t>
            </w:r>
          </w:p>
          <w:p w:rsidR="00F92390" w:rsidRPr="007B2677" w:rsidRDefault="00F92390" w:rsidP="007B2677">
            <w:pPr>
              <w:rPr>
                <w:rFonts w:eastAsia="Times New Roman" w:cs="Times New Roman"/>
                <w:i/>
                <w:iCs/>
                <w:kern w:val="2"/>
                <w:sz w:val="26"/>
                <w:szCs w:val="26"/>
                <w:lang w:eastAsia="vi-VN"/>
              </w:rPr>
            </w:pPr>
            <w:r w:rsidRPr="007B2677">
              <w:rPr>
                <w:rFonts w:eastAsia="Times New Roman" w:cs="Times New Roman"/>
                <w:b/>
                <w:bCs/>
                <w:i/>
                <w:iCs/>
                <w:kern w:val="2"/>
                <w:sz w:val="26"/>
                <w:szCs w:val="26"/>
                <w:lang w:eastAsia="vi-VN"/>
              </w:rPr>
              <w:t>Hướng dẫn chấm</w:t>
            </w:r>
            <w:r w:rsidRPr="007B2677">
              <w:rPr>
                <w:rFonts w:eastAsia="Times New Roman" w:cs="Times New Roman"/>
                <w:i/>
                <w:iCs/>
                <w:kern w:val="2"/>
                <w:sz w:val="26"/>
                <w:szCs w:val="26"/>
                <w:lang w:eastAsia="vi-VN"/>
              </w:rPr>
              <w:t>:</w:t>
            </w:r>
          </w:p>
          <w:p w:rsidR="00F92390" w:rsidRPr="007B2677" w:rsidRDefault="00F92390" w:rsidP="007B2677">
            <w:pPr>
              <w:rPr>
                <w:rFonts w:eastAsia="Times New Roman" w:cs="Times New Roman"/>
                <w:i/>
                <w:iCs/>
                <w:kern w:val="2"/>
                <w:sz w:val="26"/>
                <w:szCs w:val="26"/>
                <w:lang w:eastAsia="vi-VN"/>
              </w:rPr>
            </w:pPr>
            <w:r w:rsidRPr="007B2677">
              <w:rPr>
                <w:rFonts w:eastAsia="Times New Roman" w:cs="Times New Roman"/>
                <w:i/>
                <w:iCs/>
                <w:kern w:val="2"/>
                <w:sz w:val="26"/>
                <w:szCs w:val="26"/>
                <w:lang w:eastAsia="vi-VN"/>
              </w:rPr>
              <w:t xml:space="preserve">- </w:t>
            </w:r>
            <w:r w:rsidRPr="007B2677">
              <w:rPr>
                <w:rFonts w:eastAsia="Times New Roman" w:cs="Times New Roman"/>
                <w:bCs/>
                <w:i/>
                <w:iCs/>
                <w:kern w:val="2"/>
                <w:sz w:val="26"/>
                <w:szCs w:val="26"/>
                <w:lang w:eastAsia="vi-VN"/>
              </w:rPr>
              <w:t>HS</w:t>
            </w:r>
            <w:r w:rsidR="00022FC6" w:rsidRPr="007B2677">
              <w:rPr>
                <w:rFonts w:eastAsia="Times New Roman" w:cs="Times New Roman"/>
                <w:bCs/>
                <w:i/>
                <w:iCs/>
                <w:kern w:val="2"/>
                <w:sz w:val="26"/>
                <w:szCs w:val="26"/>
                <w:lang w:val="en-US" w:eastAsia="vi-VN"/>
              </w:rPr>
              <w:t xml:space="preserve"> trình bày, diễn đạt</w:t>
            </w:r>
            <w:r w:rsidRPr="007B2677">
              <w:rPr>
                <w:rFonts w:eastAsia="Times New Roman" w:cs="Times New Roman"/>
                <w:bCs/>
                <w:i/>
                <w:iCs/>
                <w:kern w:val="2"/>
                <w:sz w:val="26"/>
                <w:szCs w:val="26"/>
                <w:lang w:eastAsia="vi-VN"/>
              </w:rPr>
              <w:t xml:space="preserve"> hợp lí, thuyết phục</w:t>
            </w:r>
            <w:r w:rsidRPr="007B2677">
              <w:rPr>
                <w:rFonts w:eastAsia="Times New Roman" w:cs="Times New Roman"/>
                <w:i/>
                <w:iCs/>
                <w:kern w:val="2"/>
                <w:sz w:val="26"/>
                <w:szCs w:val="26"/>
                <w:lang w:eastAsia="vi-VN"/>
              </w:rPr>
              <w:t xml:space="preserve">: </w:t>
            </w:r>
            <w:r w:rsidR="00022FC6" w:rsidRPr="007B2677">
              <w:rPr>
                <w:rFonts w:eastAsia="Times New Roman" w:cs="Times New Roman"/>
                <w:i/>
                <w:iCs/>
                <w:kern w:val="2"/>
                <w:sz w:val="26"/>
                <w:szCs w:val="26"/>
                <w:lang w:val="en-US" w:eastAsia="vi-VN"/>
              </w:rPr>
              <w:t xml:space="preserve">1,0 </w:t>
            </w:r>
            <w:r w:rsidRPr="007B2677">
              <w:rPr>
                <w:rFonts w:eastAsia="Times New Roman" w:cs="Times New Roman"/>
                <w:i/>
                <w:iCs/>
                <w:kern w:val="2"/>
                <w:sz w:val="26"/>
                <w:szCs w:val="26"/>
                <w:lang w:eastAsia="vi-VN"/>
              </w:rPr>
              <w:t>điểm</w:t>
            </w:r>
          </w:p>
          <w:p w:rsidR="00F92390" w:rsidRPr="007B2677" w:rsidRDefault="00F92390" w:rsidP="007B2677">
            <w:pPr>
              <w:shd w:val="clear" w:color="auto" w:fill="FFFFFF"/>
              <w:tabs>
                <w:tab w:val="left" w:pos="630"/>
              </w:tabs>
              <w:rPr>
                <w:rFonts w:eastAsia="Times New Roman" w:cs="Times New Roman"/>
                <w:i/>
                <w:iCs/>
                <w:kern w:val="2"/>
                <w:sz w:val="26"/>
                <w:szCs w:val="26"/>
                <w:lang w:eastAsia="vi-VN"/>
              </w:rPr>
            </w:pPr>
            <w:r w:rsidRPr="007B2677">
              <w:rPr>
                <w:rFonts w:eastAsia="Times New Roman" w:cs="Times New Roman"/>
                <w:i/>
                <w:iCs/>
                <w:kern w:val="2"/>
                <w:sz w:val="26"/>
                <w:szCs w:val="26"/>
                <w:lang w:eastAsia="vi-VN"/>
              </w:rPr>
              <w:t xml:space="preserve">- </w:t>
            </w:r>
            <w:r w:rsidRPr="007B2677">
              <w:rPr>
                <w:rFonts w:eastAsia="Times New Roman" w:cs="Times New Roman"/>
                <w:bCs/>
                <w:i/>
                <w:iCs/>
                <w:kern w:val="2"/>
                <w:sz w:val="26"/>
                <w:szCs w:val="26"/>
                <w:lang w:eastAsia="vi-VN"/>
              </w:rPr>
              <w:t xml:space="preserve">HS </w:t>
            </w:r>
            <w:r w:rsidR="00022FC6" w:rsidRPr="007B2677">
              <w:rPr>
                <w:rFonts w:eastAsia="Times New Roman" w:cs="Times New Roman"/>
                <w:bCs/>
                <w:i/>
                <w:iCs/>
                <w:kern w:val="2"/>
                <w:sz w:val="26"/>
                <w:szCs w:val="26"/>
                <w:lang w:val="en-US" w:eastAsia="vi-VN"/>
              </w:rPr>
              <w:t>trình bày, diễn đạt</w:t>
            </w:r>
            <w:r w:rsidRPr="007B2677">
              <w:rPr>
                <w:rFonts w:eastAsia="Times New Roman" w:cs="Times New Roman"/>
                <w:bCs/>
                <w:i/>
                <w:iCs/>
                <w:kern w:val="2"/>
                <w:sz w:val="26"/>
                <w:szCs w:val="26"/>
                <w:lang w:eastAsia="vi-VN"/>
              </w:rPr>
              <w:t xml:space="preserve"> chung chung, chưa thật thuyết phục</w:t>
            </w:r>
            <w:r w:rsidRPr="007B2677">
              <w:rPr>
                <w:rFonts w:eastAsia="Times New Roman" w:cs="Times New Roman"/>
                <w:i/>
                <w:iCs/>
                <w:kern w:val="2"/>
                <w:sz w:val="26"/>
                <w:szCs w:val="26"/>
                <w:lang w:eastAsia="vi-VN"/>
              </w:rPr>
              <w:t>: 0,25 - 0,5 điểm</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i/>
                <w:iCs/>
                <w:kern w:val="2"/>
                <w:sz w:val="26"/>
                <w:szCs w:val="26"/>
                <w:lang w:eastAsia="vi-VN"/>
              </w:rPr>
              <w:t>- Không trả lời: 0 điểm</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1,0</w:t>
            </w:r>
          </w:p>
        </w:tc>
      </w:tr>
      <w:tr w:rsidR="00F92390" w:rsidRPr="007B2677" w:rsidTr="00DE230B">
        <w:trPr>
          <w:trHeight w:val="418"/>
        </w:trPr>
        <w:tc>
          <w:tcPr>
            <w:tcW w:w="435"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II</w:t>
            </w:r>
          </w:p>
        </w:tc>
        <w:tc>
          <w:tcPr>
            <w:tcW w:w="362" w:type="pct"/>
          </w:tcPr>
          <w:p w:rsidR="00F92390" w:rsidRPr="007B2677" w:rsidRDefault="00F92390" w:rsidP="007B2677">
            <w:pPr>
              <w:rPr>
                <w:rFonts w:eastAsia="Times New Roman" w:cs="Times New Roman"/>
                <w:b/>
                <w:bCs/>
                <w:kern w:val="2"/>
                <w:sz w:val="26"/>
                <w:szCs w:val="26"/>
                <w:lang w:val="en-SG" w:eastAsia="vi-VN"/>
              </w:rPr>
            </w:pPr>
          </w:p>
        </w:tc>
        <w:tc>
          <w:tcPr>
            <w:tcW w:w="3765" w:type="pct"/>
          </w:tcPr>
          <w:p w:rsidR="00F92390" w:rsidRPr="007B2677" w:rsidRDefault="00F92390" w:rsidP="007B2677">
            <w:pPr>
              <w:rPr>
                <w:rFonts w:eastAsia="Times New Roman" w:cs="Times New Roman"/>
                <w:i/>
                <w:kern w:val="2"/>
                <w:sz w:val="26"/>
                <w:szCs w:val="26"/>
                <w:lang w:eastAsia="vi-VN"/>
              </w:rPr>
            </w:pPr>
            <w:r w:rsidRPr="007B2677">
              <w:rPr>
                <w:rFonts w:eastAsia="Times New Roman" w:cs="Times New Roman"/>
                <w:b/>
                <w:bCs/>
                <w:kern w:val="2"/>
                <w:sz w:val="26"/>
                <w:szCs w:val="26"/>
                <w:lang w:val="en-SG" w:eastAsia="vi-VN"/>
              </w:rPr>
              <w:t xml:space="preserve">LÀM VĂN </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6,0 điểm</w:t>
            </w:r>
          </w:p>
        </w:tc>
      </w:tr>
      <w:tr w:rsidR="00F92390" w:rsidRPr="007B2677" w:rsidTr="00DE230B">
        <w:trPr>
          <w:trHeight w:val="731"/>
        </w:trPr>
        <w:tc>
          <w:tcPr>
            <w:tcW w:w="435" w:type="pct"/>
            <w:vMerge w:val="restart"/>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val="restar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1</w:t>
            </w:r>
          </w:p>
        </w:tc>
        <w:tc>
          <w:tcPr>
            <w:tcW w:w="3765" w:type="pct"/>
          </w:tcPr>
          <w:p w:rsidR="00F92390" w:rsidRPr="007B2677" w:rsidRDefault="00F92390" w:rsidP="007B2677">
            <w:pPr>
              <w:rPr>
                <w:rFonts w:eastAsia="Times New Roman" w:cs="Times New Roman"/>
                <w:b/>
                <w:color w:val="0D0D0D"/>
                <w:kern w:val="2"/>
                <w:sz w:val="26"/>
                <w:szCs w:val="26"/>
                <w:lang w:eastAsia="vi-VN"/>
              </w:rPr>
            </w:pPr>
            <w:r w:rsidRPr="007B2677">
              <w:rPr>
                <w:rFonts w:eastAsia="Times New Roman" w:cs="Times New Roman"/>
                <w:b/>
                <w:color w:val="0D0D0D"/>
                <w:kern w:val="2"/>
                <w:sz w:val="26"/>
                <w:szCs w:val="26"/>
                <w:lang w:eastAsia="vi-VN"/>
              </w:rPr>
              <w:t xml:space="preserve">Viết đoạn văn nghị luận (khoảng 200 chữ) bàn về sự cần thiết của </w:t>
            </w:r>
            <w:r w:rsidR="00986659" w:rsidRPr="007B2677">
              <w:rPr>
                <w:rFonts w:eastAsia="Times New Roman" w:cs="Times New Roman"/>
                <w:b/>
                <w:color w:val="0D0D0D"/>
                <w:kern w:val="2"/>
                <w:sz w:val="26"/>
                <w:szCs w:val="26"/>
                <w:lang w:val="en-US" w:eastAsia="vi-VN"/>
              </w:rPr>
              <w:t>việc</w:t>
            </w:r>
            <w:r w:rsidRPr="007B2677">
              <w:rPr>
                <w:rFonts w:eastAsia="Times New Roman" w:cs="Times New Roman"/>
                <w:b/>
                <w:color w:val="0D0D0D"/>
                <w:kern w:val="2"/>
                <w:sz w:val="26"/>
                <w:szCs w:val="26"/>
                <w:lang w:eastAsia="vi-VN"/>
              </w:rPr>
              <w:t xml:space="preserve"> trân trọng khoảnh khắc thực tại.</w:t>
            </w:r>
          </w:p>
        </w:tc>
        <w:tc>
          <w:tcPr>
            <w:tcW w:w="438" w:type="pct"/>
            <w:vAlign w:val="center"/>
          </w:tcPr>
          <w:p w:rsidR="00F92390" w:rsidRPr="007B2677" w:rsidRDefault="00F92390" w:rsidP="007B2677">
            <w:pP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t>2,0</w:t>
            </w:r>
          </w:p>
        </w:tc>
      </w:tr>
      <w:tr w:rsidR="00F92390" w:rsidRPr="007B2677" w:rsidTr="00DE230B">
        <w:trPr>
          <w:trHeight w:val="1265"/>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rPr>
                <w:rFonts w:eastAsia="Times New Roman" w:cs="Times New Roman"/>
                <w:color w:val="0D0D0D"/>
                <w:kern w:val="2"/>
                <w:sz w:val="26"/>
                <w:szCs w:val="26"/>
                <w:lang w:eastAsia="vi-VN"/>
              </w:rPr>
            </w:pPr>
            <w:r w:rsidRPr="007B2677">
              <w:rPr>
                <w:rFonts w:eastAsia="Times New Roman" w:cs="Times New Roman"/>
                <w:i/>
                <w:color w:val="0D0D0D"/>
                <w:kern w:val="2"/>
                <w:sz w:val="26"/>
                <w:szCs w:val="26"/>
                <w:lang w:eastAsia="vi-VN"/>
              </w:rPr>
              <w:t xml:space="preserve">a. Đảm bảo hình thức, dung lượng của đoạn văn: </w:t>
            </w:r>
          </w:p>
          <w:p w:rsidR="00F92390" w:rsidRPr="007B2677" w:rsidRDefault="00F92390" w:rsidP="007B2677">
            <w:pP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Xác định đúng yêu cầu về hình thức và dung lượng (khoảng 200 chữ) của đoạn văn. Thí sinh có thể trình bày đoạn văn theo cách diễn dịch, quy nạp, tổng – phân – hợp.</w:t>
            </w:r>
          </w:p>
        </w:tc>
        <w:tc>
          <w:tcPr>
            <w:tcW w:w="438" w:type="pct"/>
            <w:vAlign w:val="center"/>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t>0,25</w:t>
            </w:r>
          </w:p>
        </w:tc>
      </w:tr>
      <w:tr w:rsidR="00F92390" w:rsidRPr="007B2677" w:rsidTr="00DE230B">
        <w:trPr>
          <w:trHeight w:val="1090"/>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rPr>
                <w:rFonts w:eastAsia="Times New Roman" w:cs="Times New Roman"/>
                <w:color w:val="000000"/>
                <w:kern w:val="2"/>
                <w:sz w:val="26"/>
                <w:szCs w:val="26"/>
                <w:lang w:eastAsia="vi-VN"/>
              </w:rPr>
            </w:pPr>
            <w:r w:rsidRPr="007B2677">
              <w:rPr>
                <w:rFonts w:eastAsia="Times New Roman" w:cs="Times New Roman"/>
                <w:i/>
                <w:color w:val="0D0D0D"/>
                <w:kern w:val="2"/>
                <w:sz w:val="26"/>
                <w:szCs w:val="26"/>
                <w:lang w:eastAsia="vi-VN"/>
              </w:rPr>
              <w:t xml:space="preserve">b. Xác định đúng vấn đề nghị luận: </w:t>
            </w:r>
            <w:r w:rsidRPr="007B2677">
              <w:rPr>
                <w:rFonts w:eastAsia="Times New Roman" w:cs="Times New Roman"/>
                <w:color w:val="000000"/>
                <w:kern w:val="2"/>
                <w:sz w:val="26"/>
                <w:szCs w:val="26"/>
                <w:lang w:eastAsia="vi-VN"/>
              </w:rPr>
              <w:t xml:space="preserve">Bàn về sự cần thiết của </w:t>
            </w:r>
            <w:r w:rsidR="00985DC8" w:rsidRPr="007B2677">
              <w:rPr>
                <w:rFonts w:eastAsia="Times New Roman" w:cs="Times New Roman"/>
                <w:color w:val="000000"/>
                <w:kern w:val="2"/>
                <w:sz w:val="26"/>
                <w:szCs w:val="26"/>
                <w:lang w:val="en-US" w:eastAsia="vi-VN"/>
              </w:rPr>
              <w:t>việc</w:t>
            </w:r>
            <w:r w:rsidRPr="007B2677">
              <w:rPr>
                <w:rFonts w:eastAsia="Times New Roman" w:cs="Times New Roman"/>
                <w:color w:val="000000"/>
                <w:kern w:val="2"/>
                <w:sz w:val="26"/>
                <w:szCs w:val="26"/>
                <w:lang w:eastAsia="vi-VN"/>
              </w:rPr>
              <w:t xml:space="preserve"> trân trọng khoảnh khắc thực tại.</w:t>
            </w:r>
          </w:p>
        </w:tc>
        <w:tc>
          <w:tcPr>
            <w:tcW w:w="438" w:type="pct"/>
            <w:vAlign w:val="center"/>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t>0,25</w:t>
            </w:r>
          </w:p>
        </w:tc>
      </w:tr>
      <w:tr w:rsidR="00F92390" w:rsidRPr="007B2677" w:rsidTr="00DE230B">
        <w:trPr>
          <w:trHeight w:val="1265"/>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jc w:val="both"/>
              <w:rPr>
                <w:rFonts w:eastAsia="Times New Roman" w:cs="Times New Roman"/>
                <w:color w:val="0D0D0D"/>
                <w:kern w:val="2"/>
                <w:sz w:val="26"/>
                <w:szCs w:val="26"/>
                <w:lang w:eastAsia="vi-VN"/>
              </w:rPr>
            </w:pPr>
            <w:r w:rsidRPr="007B2677">
              <w:rPr>
                <w:rFonts w:eastAsia="Times New Roman" w:cs="Times New Roman"/>
                <w:i/>
                <w:color w:val="0D0D0D"/>
                <w:kern w:val="2"/>
                <w:sz w:val="26"/>
                <w:szCs w:val="26"/>
                <w:lang w:eastAsia="vi-VN"/>
              </w:rPr>
              <w:t xml:space="preserve">c. Đề xuất được hệ thống ý phù hợp để làm rõ vấn đề nghị luận: </w:t>
            </w:r>
          </w:p>
          <w:p w:rsidR="00F92390" w:rsidRPr="007B2677" w:rsidRDefault="00F92390" w:rsidP="007B2677">
            <w:pPr>
              <w:jc w:val="both"/>
              <w:rPr>
                <w:rFonts w:eastAsia="Times New Roman" w:cs="Times New Roman"/>
                <w:color w:val="0D0D0D"/>
                <w:kern w:val="2"/>
                <w:sz w:val="26"/>
                <w:szCs w:val="26"/>
                <w:lang w:eastAsia="vi-VN"/>
              </w:rPr>
            </w:pPr>
            <w:r w:rsidRPr="007B2677">
              <w:rPr>
                <w:rFonts w:eastAsia="Times New Roman" w:cs="Times New Roman"/>
                <w:color w:val="0D0D0D"/>
                <w:kern w:val="2"/>
                <w:sz w:val="26"/>
                <w:szCs w:val="26"/>
                <w:lang w:eastAsia="vi-VN"/>
              </w:rPr>
              <w:t>*Xác định được các ý phù hợp để làm rõ vấn đề nghị luận, sau đây là một số gợi ý:</w:t>
            </w:r>
          </w:p>
          <w:p w:rsidR="00F92390" w:rsidRPr="007B2677" w:rsidRDefault="000614D9" w:rsidP="007B2677">
            <w:pPr>
              <w:jc w:val="both"/>
              <w:rPr>
                <w:rFonts w:eastAsia="Times New Roman" w:cs="Times New Roman"/>
                <w:b/>
                <w:kern w:val="2"/>
                <w:sz w:val="26"/>
                <w:szCs w:val="26"/>
                <w:lang w:eastAsia="vi-VN"/>
              </w:rPr>
            </w:pPr>
            <w:r w:rsidRPr="007B2677">
              <w:rPr>
                <w:rFonts w:eastAsia="Times New Roman" w:cs="Times New Roman"/>
                <w:kern w:val="2"/>
                <w:sz w:val="26"/>
                <w:szCs w:val="26"/>
                <w:lang w:val="en-US" w:eastAsia="vi-VN"/>
              </w:rPr>
              <w:t>-</w:t>
            </w:r>
            <w:r w:rsidR="0001690C" w:rsidRPr="007B2677">
              <w:rPr>
                <w:rFonts w:eastAsia="Times New Roman" w:cs="Times New Roman"/>
                <w:kern w:val="2"/>
                <w:sz w:val="26"/>
                <w:szCs w:val="26"/>
                <w:lang w:val="en-US" w:eastAsia="vi-VN"/>
              </w:rPr>
              <w:t xml:space="preserve"> </w:t>
            </w:r>
            <w:r w:rsidRPr="007B2677">
              <w:rPr>
                <w:rFonts w:eastAsia="Times New Roman" w:cs="Times New Roman"/>
                <w:kern w:val="2"/>
                <w:sz w:val="26"/>
                <w:szCs w:val="26"/>
                <w:lang w:eastAsia="vi-VN"/>
              </w:rPr>
              <w:t>Giới thiệu vấn đề nghị luận</w:t>
            </w:r>
          </w:p>
          <w:p w:rsidR="00F92390" w:rsidRPr="007B2677" w:rsidRDefault="00F92390" w:rsidP="007B2677">
            <w:pPr>
              <w:jc w:val="both"/>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Thể hiện quan điểm của người viết về </w:t>
            </w:r>
            <w:r w:rsidRPr="007B2677">
              <w:rPr>
                <w:rFonts w:eastAsia="Times New Roman" w:cs="Times New Roman"/>
                <w:bCs/>
                <w:kern w:val="2"/>
                <w:sz w:val="26"/>
                <w:szCs w:val="26"/>
                <w:lang w:eastAsia="vi-VN"/>
              </w:rPr>
              <w:t>sự cần thiết của</w:t>
            </w:r>
            <w:r w:rsidR="0001690C" w:rsidRPr="007B2677">
              <w:rPr>
                <w:rFonts w:eastAsia="Times New Roman" w:cs="Times New Roman"/>
                <w:bCs/>
                <w:kern w:val="2"/>
                <w:sz w:val="26"/>
                <w:szCs w:val="26"/>
                <w:lang w:val="en-US" w:eastAsia="vi-VN"/>
              </w:rPr>
              <w:t xml:space="preserve"> </w:t>
            </w:r>
            <w:r w:rsidR="001D5D09" w:rsidRPr="007B2677">
              <w:rPr>
                <w:rFonts w:eastAsia="Times New Roman" w:cs="Times New Roman"/>
                <w:color w:val="000000"/>
                <w:kern w:val="2"/>
                <w:sz w:val="26"/>
                <w:szCs w:val="26"/>
                <w:lang w:eastAsia="vi-VN"/>
              </w:rPr>
              <w:t>việc</w:t>
            </w:r>
            <w:r w:rsidRPr="007B2677">
              <w:rPr>
                <w:rFonts w:eastAsia="Times New Roman" w:cs="Times New Roman"/>
                <w:color w:val="000000"/>
                <w:kern w:val="2"/>
                <w:sz w:val="26"/>
                <w:szCs w:val="26"/>
                <w:lang w:eastAsia="vi-VN"/>
              </w:rPr>
              <w:t xml:space="preserve"> trân trọng khoảnh khắc thực tại</w:t>
            </w:r>
            <w:r w:rsidRPr="007B2677">
              <w:rPr>
                <w:rFonts w:eastAsia="Times New Roman" w:cs="Times New Roman"/>
                <w:kern w:val="2"/>
                <w:sz w:val="26"/>
                <w:szCs w:val="26"/>
                <w:lang w:eastAsia="vi-VN"/>
              </w:rPr>
              <w:t>. Có thể theo một số gợi ý sau:</w:t>
            </w:r>
          </w:p>
          <w:p w:rsidR="00F92390" w:rsidRPr="007B2677" w:rsidRDefault="00F92390" w:rsidP="007B2677">
            <w:pPr>
              <w:shd w:val="clear" w:color="auto" w:fill="FFFFFF"/>
              <w:jc w:val="both"/>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color w:val="000000"/>
                <w:kern w:val="2"/>
                <w:sz w:val="26"/>
                <w:szCs w:val="26"/>
                <w:lang w:eastAsia="vi-VN"/>
              </w:rPr>
              <w:t>Trân trọng khoảnh khắc thực tại</w:t>
            </w:r>
            <w:r w:rsidR="0001690C" w:rsidRPr="007B2677">
              <w:rPr>
                <w:rFonts w:eastAsia="Times New Roman" w:cs="Times New Roman"/>
                <w:kern w:val="2"/>
                <w:sz w:val="26"/>
                <w:szCs w:val="26"/>
                <w:lang w:eastAsia="vi-VN"/>
              </w:rPr>
              <w:t xml:space="preserve"> giúp chúng ta thoát l</w:t>
            </w:r>
            <w:r w:rsidR="0001690C" w:rsidRPr="007B2677">
              <w:rPr>
                <w:rFonts w:eastAsia="Times New Roman" w:cs="Times New Roman"/>
                <w:kern w:val="2"/>
                <w:sz w:val="26"/>
                <w:szCs w:val="26"/>
                <w:lang w:val="en-US" w:eastAsia="vi-VN"/>
              </w:rPr>
              <w:t>i</w:t>
            </w:r>
            <w:r w:rsidRPr="007B2677">
              <w:rPr>
                <w:rFonts w:eastAsia="Times New Roman" w:cs="Times New Roman"/>
                <w:kern w:val="2"/>
                <w:sz w:val="26"/>
                <w:szCs w:val="26"/>
                <w:lang w:eastAsia="vi-VN"/>
              </w:rPr>
              <w:t xml:space="preserve"> khỏi áp lực của quá khứ và lo lắng về tương lai; tập trung vào khoảnh khắc hiện tại, chúng ta có thể giải phóng tâm trí khỏi những ưu phiền và nỗi lo về những gì đã qua hoặc sắp xảy ra.</w:t>
            </w:r>
          </w:p>
          <w:p w:rsidR="00F92390" w:rsidRPr="007B2677" w:rsidRDefault="00F92390" w:rsidP="007B2677">
            <w:pPr>
              <w:shd w:val="clear" w:color="auto" w:fill="FFFFFF"/>
              <w:jc w:val="both"/>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color w:val="000000"/>
                <w:kern w:val="2"/>
                <w:sz w:val="26"/>
                <w:szCs w:val="26"/>
                <w:lang w:eastAsia="vi-VN"/>
              </w:rPr>
              <w:t>Trân trọng khoảnh khắc thực tại</w:t>
            </w:r>
            <w:r w:rsidRPr="007B2677">
              <w:rPr>
                <w:rFonts w:eastAsia="Times New Roman" w:cs="Times New Roman"/>
                <w:kern w:val="2"/>
                <w:sz w:val="26"/>
                <w:szCs w:val="26"/>
                <w:lang w:eastAsia="vi-VN"/>
              </w:rPr>
              <w:t xml:space="preserve"> là cơ hội để kết nối với những người xung quanh. Thực tại là thời gian có thực, nơi mà ta có thể cảm nhận bằng tất cả các giác quan, nơi ta được sống thực với tất cả ý nghĩa của sự sống trong mối giao hòa cùng thiên nhiên, tạo vật, con người.</w:t>
            </w:r>
          </w:p>
          <w:p w:rsidR="00F92390" w:rsidRPr="007B2677" w:rsidRDefault="00F92390" w:rsidP="007B2677">
            <w:pPr>
              <w:shd w:val="clear" w:color="auto" w:fill="FFFFFF"/>
              <w:jc w:val="both"/>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color w:val="000000"/>
                <w:kern w:val="2"/>
                <w:sz w:val="26"/>
                <w:szCs w:val="26"/>
                <w:lang w:eastAsia="vi-VN"/>
              </w:rPr>
              <w:t>Trân trọng khoảnh khắc thực tại</w:t>
            </w:r>
            <w:r w:rsidRPr="007B2677">
              <w:rPr>
                <w:rFonts w:eastAsia="Times New Roman" w:cs="Times New Roman"/>
                <w:kern w:val="2"/>
                <w:sz w:val="26"/>
                <w:szCs w:val="26"/>
                <w:lang w:eastAsia="vi-VN"/>
              </w:rPr>
              <w:t xml:space="preserve"> là thời điểm để xây dựng và thực hiện những ước mơ. Vậy nên để có thể biến những giấc mơ thành hiện thực ta hãy sống trọn vẹn từng khoảnh khắc thực tại, mọi hành động, mọi quyết định hôm nay đều tạo nên những dấu ấn lớn trong tương lai. </w:t>
            </w:r>
          </w:p>
          <w:p w:rsidR="00F92390" w:rsidRPr="007B2677" w:rsidRDefault="000614D9" w:rsidP="007B2677">
            <w:pPr>
              <w:jc w:val="both"/>
              <w:rPr>
                <w:rFonts w:eastAsia="Arial" w:cs="Times New Roman"/>
                <w:kern w:val="2"/>
                <w:sz w:val="26"/>
                <w:szCs w:val="26"/>
                <w:lang w:eastAsia="vi-VN"/>
              </w:rPr>
            </w:pPr>
            <w:r w:rsidRPr="007B2677">
              <w:rPr>
                <w:rFonts w:eastAsia="Times New Roman" w:cs="Times New Roman"/>
                <w:kern w:val="2"/>
                <w:sz w:val="26"/>
                <w:szCs w:val="26"/>
                <w:lang w:eastAsia="vi-VN"/>
              </w:rPr>
              <w:t xml:space="preserve">- </w:t>
            </w:r>
            <w:r w:rsidR="00F92390" w:rsidRPr="007B2677">
              <w:rPr>
                <w:rFonts w:eastAsia="Times New Roman" w:cs="Times New Roman"/>
                <w:kern w:val="2"/>
                <w:sz w:val="26"/>
                <w:szCs w:val="26"/>
                <w:lang w:eastAsia="vi-VN"/>
              </w:rPr>
              <w:t xml:space="preserve">Khẳng định lại quan điểm đã trình bày: </w:t>
            </w:r>
            <w:r w:rsidR="00985DC8" w:rsidRPr="007B2677">
              <w:rPr>
                <w:rFonts w:eastAsia="Times New Roman" w:cs="Times New Roman"/>
                <w:bCs/>
                <w:kern w:val="2"/>
                <w:sz w:val="26"/>
                <w:szCs w:val="26"/>
                <w:lang w:val="en-US" w:eastAsia="vi-VN"/>
              </w:rPr>
              <w:t>việc</w:t>
            </w:r>
            <w:r w:rsidR="0001690C" w:rsidRPr="007B2677">
              <w:rPr>
                <w:rFonts w:eastAsia="Times New Roman" w:cs="Times New Roman"/>
                <w:bCs/>
                <w:kern w:val="2"/>
                <w:sz w:val="26"/>
                <w:szCs w:val="26"/>
                <w:lang w:val="en-US" w:eastAsia="vi-VN"/>
              </w:rPr>
              <w:t xml:space="preserve"> </w:t>
            </w:r>
            <w:r w:rsidR="00F92390" w:rsidRPr="007B2677">
              <w:rPr>
                <w:rFonts w:eastAsia="Times New Roman" w:cs="Times New Roman"/>
                <w:color w:val="000000"/>
                <w:kern w:val="2"/>
                <w:sz w:val="26"/>
                <w:szCs w:val="26"/>
                <w:lang w:eastAsia="vi-VN"/>
              </w:rPr>
              <w:t>trân trọng khoảnh khắc thực tại</w:t>
            </w:r>
            <w:r w:rsidR="0001690C" w:rsidRPr="007B2677">
              <w:rPr>
                <w:rFonts w:eastAsia="Times New Roman" w:cs="Times New Roman"/>
                <w:color w:val="000000"/>
                <w:kern w:val="2"/>
                <w:sz w:val="26"/>
                <w:szCs w:val="26"/>
                <w:lang w:val="en-US" w:eastAsia="vi-VN"/>
              </w:rPr>
              <w:t xml:space="preserve"> </w:t>
            </w:r>
            <w:r w:rsidR="00F92390" w:rsidRPr="007B2677">
              <w:rPr>
                <w:rFonts w:eastAsia="Times New Roman" w:cs="Times New Roman"/>
                <w:kern w:val="2"/>
                <w:sz w:val="26"/>
                <w:szCs w:val="26"/>
                <w:lang w:eastAsia="vi-VN"/>
              </w:rPr>
              <w:t>là cần thiết, tất yếu có ý nghĩa để mỗi chúng ta sống trọn vẹn, đủ đầy, hạnh phúc, yêu thương và chia sẻ,...</w:t>
            </w:r>
          </w:p>
          <w:p w:rsidR="00F92390" w:rsidRPr="007B2677" w:rsidRDefault="00F92390" w:rsidP="007B2677">
            <w:pPr>
              <w:jc w:val="both"/>
              <w:rPr>
                <w:rFonts w:eastAsia="Times New Roman" w:cs="Times New Roman"/>
                <w:color w:val="0D0D0D"/>
                <w:kern w:val="2"/>
                <w:sz w:val="26"/>
                <w:szCs w:val="26"/>
                <w:lang w:eastAsia="vi-VN"/>
              </w:rPr>
            </w:pPr>
            <w:r w:rsidRPr="007B2677">
              <w:rPr>
                <w:rFonts w:eastAsia="Calibri" w:cs="Times New Roman"/>
                <w:kern w:val="2"/>
                <w:sz w:val="26"/>
                <w:szCs w:val="26"/>
                <w:lang w:eastAsia="en-US"/>
              </w:rPr>
              <w:t>* Sắp xếp được hệ thống ý hợp lí theo đặc điểm bố cục của đoạn văn.</w:t>
            </w:r>
          </w:p>
        </w:tc>
        <w:tc>
          <w:tcPr>
            <w:tcW w:w="438" w:type="pct"/>
            <w:vAlign w:val="center"/>
          </w:tcPr>
          <w:p w:rsidR="00F92390" w:rsidRPr="007B2677" w:rsidRDefault="00F92390" w:rsidP="007B2677">
            <w:pP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t xml:space="preserve">   0,5</w:t>
            </w:r>
          </w:p>
        </w:tc>
      </w:tr>
      <w:tr w:rsidR="00F92390" w:rsidRPr="007B2677" w:rsidTr="00DE230B">
        <w:trPr>
          <w:trHeight w:val="1265"/>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jc w:val="both"/>
              <w:rPr>
                <w:rFonts w:eastAsia="Times New Roman" w:cs="Times New Roman"/>
                <w:i/>
                <w:color w:val="0D0D0D"/>
                <w:kern w:val="2"/>
                <w:sz w:val="26"/>
                <w:szCs w:val="26"/>
                <w:lang w:eastAsia="vi-VN"/>
              </w:rPr>
            </w:pPr>
            <w:r w:rsidRPr="007B2677">
              <w:rPr>
                <w:rFonts w:eastAsia="Times New Roman" w:cs="Times New Roman"/>
                <w:i/>
                <w:color w:val="0D0D0D"/>
                <w:kern w:val="2"/>
                <w:sz w:val="26"/>
                <w:szCs w:val="26"/>
                <w:lang w:eastAsia="vi-VN"/>
              </w:rPr>
              <w:t>d. Viết đoạn văn đảm bảo các yêu cầu sau:</w:t>
            </w:r>
          </w:p>
          <w:p w:rsidR="00F92390" w:rsidRPr="007B2677" w:rsidRDefault="00F92390" w:rsidP="007B2677">
            <w:pPr>
              <w:jc w:val="both"/>
              <w:rPr>
                <w:rFonts w:eastAsia="Times New Roman" w:cs="Times New Roman"/>
                <w:color w:val="0D0D0D"/>
                <w:kern w:val="2"/>
                <w:sz w:val="26"/>
                <w:szCs w:val="26"/>
                <w:lang w:eastAsia="vi-VN"/>
              </w:rPr>
            </w:pPr>
            <w:r w:rsidRPr="007B2677">
              <w:rPr>
                <w:rFonts w:eastAsia="Times New Roman" w:cs="Times New Roman"/>
                <w:color w:val="0D0D0D"/>
                <w:kern w:val="2"/>
                <w:sz w:val="26"/>
                <w:szCs w:val="26"/>
                <w:lang w:eastAsia="vi-VN"/>
              </w:rPr>
              <w:t>- Lựa chọn được các thao tác lập luận, phương thức biểu đạt phù hợp để triển khai vấn đề nghị luận.</w:t>
            </w:r>
          </w:p>
          <w:p w:rsidR="00F92390" w:rsidRPr="007B2677" w:rsidRDefault="00F92390" w:rsidP="007B2677">
            <w:pPr>
              <w:jc w:val="both"/>
              <w:rPr>
                <w:rFonts w:eastAsia="Times New Roman" w:cs="Times New Roman"/>
                <w:color w:val="0D0D0D"/>
                <w:kern w:val="2"/>
                <w:sz w:val="26"/>
                <w:szCs w:val="26"/>
                <w:lang w:eastAsia="vi-VN"/>
              </w:rPr>
            </w:pPr>
            <w:r w:rsidRPr="007B2677">
              <w:rPr>
                <w:rFonts w:eastAsia="Times New Roman" w:cs="Times New Roman"/>
                <w:color w:val="0D0D0D"/>
                <w:kern w:val="2"/>
                <w:sz w:val="26"/>
                <w:szCs w:val="26"/>
                <w:lang w:eastAsia="vi-VN"/>
              </w:rPr>
              <w:t>- Trình bày rõ quan điểm và hệ thống các ý.</w:t>
            </w:r>
          </w:p>
          <w:p w:rsidR="00F92390" w:rsidRPr="007B2677" w:rsidRDefault="00F92390" w:rsidP="007B2677">
            <w:pPr>
              <w:jc w:val="both"/>
              <w:rPr>
                <w:rFonts w:eastAsia="Times New Roman" w:cs="Times New Roman"/>
                <w:i/>
                <w:color w:val="0D0D0D"/>
                <w:kern w:val="2"/>
                <w:sz w:val="26"/>
                <w:szCs w:val="26"/>
                <w:lang w:eastAsia="vi-VN"/>
              </w:rPr>
            </w:pPr>
            <w:r w:rsidRPr="007B2677">
              <w:rPr>
                <w:rFonts w:eastAsia="Times New Roman" w:cs="Times New Roman"/>
                <w:color w:val="0D0D0D"/>
                <w:kern w:val="2"/>
                <w:sz w:val="26"/>
                <w:szCs w:val="26"/>
                <w:lang w:eastAsia="vi-VN"/>
              </w:rPr>
              <w:t xml:space="preserve">- Lập luận chặt chẽ, thuyết phục: lí lẽ xác đáng; </w:t>
            </w:r>
            <w:r w:rsidR="000C39EC" w:rsidRPr="007B2677">
              <w:rPr>
                <w:rFonts w:eastAsia="Times New Roman" w:cs="Times New Roman"/>
                <w:color w:val="0D0D0D"/>
                <w:kern w:val="2"/>
                <w:sz w:val="26"/>
                <w:szCs w:val="26"/>
                <w:lang w:val="en-US" w:eastAsia="vi-VN"/>
              </w:rPr>
              <w:t>dẫn</w:t>
            </w:r>
            <w:r w:rsidRPr="007B2677">
              <w:rPr>
                <w:rFonts w:eastAsia="Times New Roman" w:cs="Times New Roman"/>
                <w:color w:val="0D0D0D"/>
                <w:kern w:val="2"/>
                <w:sz w:val="26"/>
                <w:szCs w:val="26"/>
                <w:lang w:eastAsia="vi-VN"/>
              </w:rPr>
              <w:t xml:space="preserve"> chứng tiêu biểu, phù hợp; kết hợp nhuần nhuyễn giữa lí lẽ và </w:t>
            </w:r>
            <w:r w:rsidR="000C39EC" w:rsidRPr="007B2677">
              <w:rPr>
                <w:rFonts w:eastAsia="Times New Roman" w:cs="Times New Roman"/>
                <w:color w:val="0D0D0D"/>
                <w:kern w:val="2"/>
                <w:sz w:val="26"/>
                <w:szCs w:val="26"/>
                <w:lang w:val="en-US" w:eastAsia="vi-VN"/>
              </w:rPr>
              <w:t>dẫn</w:t>
            </w:r>
            <w:r w:rsidRPr="007B2677">
              <w:rPr>
                <w:rFonts w:eastAsia="Times New Roman" w:cs="Times New Roman"/>
                <w:color w:val="0D0D0D"/>
                <w:kern w:val="2"/>
                <w:sz w:val="26"/>
                <w:szCs w:val="26"/>
                <w:lang w:eastAsia="vi-VN"/>
              </w:rPr>
              <w:t xml:space="preserve"> chứng.</w:t>
            </w:r>
          </w:p>
        </w:tc>
        <w:tc>
          <w:tcPr>
            <w:tcW w:w="438" w:type="pct"/>
            <w:vAlign w:val="center"/>
          </w:tcPr>
          <w:p w:rsidR="00F92390" w:rsidRPr="007B2677" w:rsidRDefault="00F92390" w:rsidP="007B2677">
            <w:pPr>
              <w:jc w:val="center"/>
              <w:rPr>
                <w:rFonts w:eastAsia="Times New Roman" w:cs="Times New Roman"/>
                <w:color w:val="0D0D0D"/>
                <w:kern w:val="2"/>
                <w:sz w:val="26"/>
                <w:szCs w:val="26"/>
                <w:lang w:eastAsia="vi-VN"/>
              </w:rPr>
            </w:pPr>
            <w:r w:rsidRPr="007B2677">
              <w:rPr>
                <w:rFonts w:eastAsia="Times New Roman" w:cs="Times New Roman"/>
                <w:color w:val="0D0D0D"/>
                <w:kern w:val="2"/>
                <w:sz w:val="26"/>
                <w:szCs w:val="26"/>
                <w:lang w:eastAsia="vi-VN"/>
              </w:rPr>
              <w:t>0,5</w:t>
            </w:r>
          </w:p>
        </w:tc>
      </w:tr>
      <w:tr w:rsidR="00F92390" w:rsidRPr="007B2677" w:rsidTr="00DE230B">
        <w:trPr>
          <w:trHeight w:val="1265"/>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jc w:val="both"/>
              <w:rPr>
                <w:rFonts w:eastAsia="Times New Roman" w:cs="Times New Roman"/>
                <w:i/>
                <w:color w:val="0D0D0D"/>
                <w:kern w:val="2"/>
                <w:sz w:val="26"/>
                <w:szCs w:val="26"/>
                <w:lang w:eastAsia="vi-VN"/>
              </w:rPr>
            </w:pPr>
            <w:r w:rsidRPr="007B2677">
              <w:rPr>
                <w:rFonts w:eastAsia="Times New Roman" w:cs="Times New Roman"/>
                <w:i/>
                <w:color w:val="0D0D0D"/>
                <w:kern w:val="2"/>
                <w:sz w:val="26"/>
                <w:szCs w:val="26"/>
                <w:lang w:eastAsia="vi-VN"/>
              </w:rPr>
              <w:t>đ. Diễn đạt:</w:t>
            </w:r>
          </w:p>
          <w:p w:rsidR="00F92390" w:rsidRPr="007B2677" w:rsidRDefault="00F92390" w:rsidP="007B2677">
            <w:pPr>
              <w:jc w:val="both"/>
              <w:rPr>
                <w:rFonts w:eastAsia="Times New Roman" w:cs="Times New Roman"/>
                <w:b/>
                <w:bCs/>
                <w:kern w:val="2"/>
                <w:sz w:val="26"/>
                <w:szCs w:val="26"/>
                <w:lang w:eastAsia="vi-VN"/>
              </w:rPr>
            </w:pPr>
            <w:r w:rsidRPr="007B2677">
              <w:rPr>
                <w:rFonts w:eastAsia="Times New Roman" w:cs="Times New Roman"/>
                <w:color w:val="0D0D0D"/>
                <w:kern w:val="2"/>
                <w:sz w:val="26"/>
                <w:szCs w:val="26"/>
                <w:lang w:eastAsia="vi-VN"/>
              </w:rPr>
              <w:t>Đảm bảo chuẩn chính tả, dùng từ, ngữ pháp tiếng Việt, liên kết câu trong đoạn văn.</w:t>
            </w:r>
          </w:p>
        </w:tc>
        <w:tc>
          <w:tcPr>
            <w:tcW w:w="438" w:type="pct"/>
            <w:vAlign w:val="center"/>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t>0,25</w:t>
            </w:r>
          </w:p>
        </w:tc>
      </w:tr>
      <w:tr w:rsidR="00F92390" w:rsidRPr="007B2677" w:rsidTr="00DE230B">
        <w:trPr>
          <w:trHeight w:val="811"/>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jc w:val="both"/>
              <w:rPr>
                <w:rFonts w:eastAsia="Times New Roman" w:cs="Times New Roman"/>
                <w:b/>
                <w:bCs/>
                <w:kern w:val="2"/>
                <w:sz w:val="26"/>
                <w:szCs w:val="26"/>
                <w:lang w:val="en-SG" w:eastAsia="vi-VN"/>
              </w:rPr>
            </w:pPr>
            <w:r w:rsidRPr="007B2677">
              <w:rPr>
                <w:rFonts w:eastAsia="Times New Roman" w:cs="Times New Roman"/>
                <w:color w:val="0D0D0D"/>
                <w:kern w:val="2"/>
                <w:sz w:val="26"/>
                <w:szCs w:val="26"/>
                <w:lang w:eastAsia="vi-VN"/>
              </w:rPr>
              <w:t xml:space="preserve">e. Sáng tạo: </w:t>
            </w:r>
            <w:r w:rsidRPr="007B2677">
              <w:rPr>
                <w:rFonts w:eastAsia="Times New Roman" w:cs="Times New Roman"/>
                <w:kern w:val="2"/>
                <w:sz w:val="26"/>
                <w:szCs w:val="26"/>
                <w:lang w:eastAsia="vi-VN"/>
              </w:rPr>
              <w:t>Thể hiện suy nghĩ sâu sắc về vấn đề nghị luận; có cách diễn đạt mới mẻ.</w:t>
            </w:r>
          </w:p>
        </w:tc>
        <w:tc>
          <w:tcPr>
            <w:tcW w:w="438" w:type="pct"/>
            <w:vAlign w:val="center"/>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t>0,25</w:t>
            </w:r>
          </w:p>
        </w:tc>
      </w:tr>
      <w:tr w:rsidR="00F92390" w:rsidRPr="007B2677" w:rsidTr="00DE230B">
        <w:trPr>
          <w:trHeight w:val="529"/>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val="restar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2</w:t>
            </w:r>
          </w:p>
        </w:tc>
        <w:tc>
          <w:tcPr>
            <w:tcW w:w="3765" w:type="pct"/>
          </w:tcPr>
          <w:p w:rsidR="00F92390" w:rsidRPr="007B2677" w:rsidRDefault="0046023A" w:rsidP="007B2677">
            <w:pPr>
              <w:jc w:val="both"/>
              <w:rPr>
                <w:rFonts w:eastAsia="Times New Roman" w:cs="Times New Roman"/>
                <w:b/>
                <w:color w:val="0D0D0D"/>
                <w:kern w:val="2"/>
                <w:sz w:val="26"/>
                <w:szCs w:val="26"/>
                <w:lang w:eastAsia="vi-VN"/>
              </w:rPr>
            </w:pPr>
            <w:r w:rsidRPr="007B2677">
              <w:rPr>
                <w:rFonts w:eastAsia="Times New Roman" w:cs="Times New Roman"/>
                <w:b/>
                <w:bCs/>
                <w:kern w:val="2"/>
                <w:sz w:val="26"/>
                <w:szCs w:val="26"/>
                <w:lang w:val="en-US" w:eastAsia="vi-VN"/>
              </w:rPr>
              <w:t>Viết bài văn nghị luận (khoảng 600 chữ) phân tích, đánh giá nội dung và nghệ thuật của bài thơ</w:t>
            </w:r>
            <w:r w:rsidR="0001690C" w:rsidRPr="007B2677">
              <w:rPr>
                <w:rFonts w:eastAsia="Times New Roman" w:cs="Times New Roman"/>
                <w:b/>
                <w:bCs/>
                <w:kern w:val="2"/>
                <w:sz w:val="26"/>
                <w:szCs w:val="26"/>
                <w:lang w:val="en-US" w:eastAsia="vi-VN"/>
              </w:rPr>
              <w:t xml:space="preserve"> </w:t>
            </w:r>
            <w:r w:rsidRPr="007B2677">
              <w:rPr>
                <w:rFonts w:eastAsia="Times New Roman" w:cs="Times New Roman"/>
                <w:b/>
                <w:bCs/>
                <w:i/>
                <w:kern w:val="2"/>
                <w:sz w:val="26"/>
                <w:szCs w:val="26"/>
                <w:lang w:val="en-US" w:eastAsia="vi-VN"/>
              </w:rPr>
              <w:t>Mưa xuân</w:t>
            </w:r>
            <w:r w:rsidRPr="007B2677">
              <w:rPr>
                <w:rFonts w:eastAsia="Times New Roman" w:cs="Times New Roman"/>
                <w:b/>
                <w:bCs/>
                <w:kern w:val="2"/>
                <w:sz w:val="26"/>
                <w:szCs w:val="26"/>
                <w:lang w:val="en-US" w:eastAsia="vi-VN"/>
              </w:rPr>
              <w:t xml:space="preserve"> (Trần Đăng Khoa)</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4,0</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jc w:val="both"/>
              <w:rPr>
                <w:rFonts w:eastAsia="Times New Roman" w:cs="Times New Roman"/>
                <w:i/>
                <w:iCs/>
                <w:color w:val="0D0D0D"/>
                <w:kern w:val="2"/>
                <w:sz w:val="26"/>
                <w:szCs w:val="26"/>
                <w:lang w:eastAsia="vi-VN"/>
              </w:rPr>
            </w:pPr>
            <w:r w:rsidRPr="007B2677">
              <w:rPr>
                <w:rFonts w:eastAsia="Times New Roman" w:cs="Times New Roman"/>
                <w:i/>
                <w:iCs/>
                <w:color w:val="0D0D0D"/>
                <w:kern w:val="2"/>
                <w:sz w:val="26"/>
                <w:szCs w:val="26"/>
                <w:lang w:val="en-SG" w:eastAsia="vi-VN"/>
              </w:rPr>
              <w:t>a. Xác định được yêu cầu của kiểu bài</w:t>
            </w:r>
          </w:p>
          <w:p w:rsidR="00F92390" w:rsidRPr="007B2677" w:rsidRDefault="00F92390" w:rsidP="007B2677">
            <w:pPr>
              <w:jc w:val="both"/>
              <w:rPr>
                <w:rFonts w:eastAsia="Times New Roman" w:cs="Times New Roman"/>
                <w:b/>
                <w:bCs/>
                <w:kern w:val="2"/>
                <w:sz w:val="26"/>
                <w:szCs w:val="26"/>
                <w:lang w:val="en-US" w:eastAsia="vi-VN"/>
              </w:rPr>
            </w:pPr>
            <w:r w:rsidRPr="007B2677">
              <w:rPr>
                <w:rFonts w:eastAsia="Times New Roman" w:cs="Times New Roman"/>
                <w:iCs/>
                <w:color w:val="0D0D0D"/>
                <w:kern w:val="2"/>
                <w:sz w:val="26"/>
                <w:szCs w:val="26"/>
                <w:lang w:val="en-SG" w:eastAsia="vi-VN"/>
              </w:rPr>
              <w:t xml:space="preserve">Xác định được yêu cầu của kiểu bài: </w:t>
            </w:r>
            <w:r w:rsidRPr="007B2677">
              <w:rPr>
                <w:rFonts w:eastAsia="Calibri" w:cs="Times New Roman"/>
                <w:bCs/>
                <w:kern w:val="2"/>
                <w:sz w:val="26"/>
                <w:szCs w:val="26"/>
                <w:lang w:eastAsia="vi-VN"/>
              </w:rPr>
              <w:t xml:space="preserve">Viết bài văn </w:t>
            </w:r>
            <w:r w:rsidRPr="007B2677">
              <w:rPr>
                <w:rFonts w:eastAsia="Times New Roman" w:cs="Times New Roman"/>
                <w:kern w:val="2"/>
                <w:sz w:val="26"/>
                <w:szCs w:val="26"/>
                <w:lang w:eastAsia="vi-VN"/>
              </w:rPr>
              <w:t xml:space="preserve">nghị luận </w:t>
            </w:r>
            <w:r w:rsidR="009F3801" w:rsidRPr="007B2677">
              <w:rPr>
                <w:rFonts w:eastAsia="Times New Roman" w:cs="Times New Roman"/>
                <w:kern w:val="2"/>
                <w:sz w:val="26"/>
                <w:szCs w:val="26"/>
                <w:lang w:val="en-US" w:eastAsia="vi-VN"/>
              </w:rPr>
              <w:t>phân tích, đánh giá nội dung và nghệ thuật của bài thơ</w:t>
            </w:r>
            <w:r w:rsidR="009F3801" w:rsidRPr="007B2677">
              <w:rPr>
                <w:rFonts w:eastAsia="Times New Roman" w:cs="Times New Roman"/>
                <w:i/>
                <w:kern w:val="2"/>
                <w:sz w:val="26"/>
                <w:szCs w:val="26"/>
                <w:lang w:val="en-US" w:eastAsia="vi-VN"/>
              </w:rPr>
              <w:t xml:space="preserve"> Mưa xuân</w:t>
            </w:r>
            <w:r w:rsidR="009F3801" w:rsidRPr="007B2677">
              <w:rPr>
                <w:rFonts w:eastAsia="Times New Roman" w:cs="Times New Roman"/>
                <w:kern w:val="2"/>
                <w:sz w:val="26"/>
                <w:szCs w:val="26"/>
                <w:lang w:val="en-US" w:eastAsia="vi-VN"/>
              </w:rPr>
              <w:t xml:space="preserve"> </w:t>
            </w:r>
            <w:r w:rsidR="009F3801" w:rsidRPr="007B2677">
              <w:rPr>
                <w:rFonts w:eastAsia="Times New Roman" w:cs="Times New Roman"/>
                <w:kern w:val="2"/>
                <w:sz w:val="26"/>
                <w:szCs w:val="26"/>
                <w:lang w:val="en-US" w:eastAsia="vi-VN"/>
              </w:rPr>
              <w:lastRenderedPageBreak/>
              <w:t>(Trần Đăng Khoa).</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Cs/>
                <w:kern w:val="2"/>
                <w:sz w:val="26"/>
                <w:szCs w:val="26"/>
                <w:lang w:val="en-SG" w:eastAsia="vi-VN"/>
              </w:rPr>
              <w:lastRenderedPageBreak/>
              <w:t>0,25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jc w:val="both"/>
              <w:rPr>
                <w:rFonts w:eastAsia="Times New Roman" w:cs="Times New Roman"/>
                <w:iCs/>
                <w:kern w:val="2"/>
                <w:sz w:val="26"/>
                <w:szCs w:val="26"/>
                <w:lang w:eastAsia="vi-VN"/>
              </w:rPr>
            </w:pPr>
            <w:r w:rsidRPr="007B2677">
              <w:rPr>
                <w:rFonts w:eastAsia="Times New Roman" w:cs="Times New Roman"/>
                <w:i/>
                <w:iCs/>
                <w:color w:val="0D0D0D"/>
                <w:kern w:val="2"/>
                <w:sz w:val="26"/>
                <w:szCs w:val="26"/>
                <w:lang w:val="en-SG" w:eastAsia="vi-VN"/>
              </w:rPr>
              <w:t xml:space="preserve">b. </w:t>
            </w:r>
            <w:r w:rsidRPr="007B2677">
              <w:rPr>
                <w:rFonts w:eastAsia="Times New Roman" w:cs="Times New Roman"/>
                <w:i/>
                <w:iCs/>
                <w:kern w:val="2"/>
                <w:sz w:val="26"/>
                <w:szCs w:val="26"/>
                <w:lang w:val="en-SG" w:eastAsia="vi-VN"/>
              </w:rPr>
              <w:t>Xác định đúng vấn đề cần nghị luận</w:t>
            </w:r>
          </w:p>
          <w:p w:rsidR="00F92390" w:rsidRPr="007B2677" w:rsidRDefault="009F3801" w:rsidP="007B2677">
            <w:pPr>
              <w:jc w:val="both"/>
              <w:rPr>
                <w:rFonts w:eastAsia="Times New Roman" w:cs="Times New Roman"/>
                <w:bCs/>
                <w:kern w:val="2"/>
                <w:sz w:val="26"/>
                <w:szCs w:val="26"/>
                <w:lang w:val="en-SG" w:eastAsia="vi-VN"/>
              </w:rPr>
            </w:pPr>
            <w:r w:rsidRPr="007B2677">
              <w:rPr>
                <w:rFonts w:eastAsia="Times New Roman" w:cs="Times New Roman"/>
                <w:iCs/>
                <w:kern w:val="2"/>
                <w:sz w:val="26"/>
                <w:szCs w:val="26"/>
                <w:lang w:val="en-US" w:eastAsia="vi-VN"/>
              </w:rPr>
              <w:t>Phân tích, đánh giá nội dung và nghệ thuật của bài thơ</w:t>
            </w:r>
            <w:r w:rsidRPr="007B2677">
              <w:rPr>
                <w:rFonts w:eastAsia="Times New Roman" w:cs="Times New Roman"/>
                <w:i/>
                <w:iCs/>
                <w:kern w:val="2"/>
                <w:sz w:val="26"/>
                <w:szCs w:val="26"/>
                <w:lang w:val="en-US" w:eastAsia="vi-VN"/>
              </w:rPr>
              <w:t xml:space="preserve"> Mưa xuân</w:t>
            </w:r>
            <w:r w:rsidRPr="007B2677">
              <w:rPr>
                <w:rFonts w:eastAsia="Times New Roman" w:cs="Times New Roman"/>
                <w:iCs/>
                <w:kern w:val="2"/>
                <w:sz w:val="26"/>
                <w:szCs w:val="26"/>
                <w:lang w:val="en-US" w:eastAsia="vi-VN"/>
              </w:rPr>
              <w:t xml:space="preserve"> (Trần Đăng Khoa).</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Cs/>
                <w:kern w:val="2"/>
                <w:sz w:val="26"/>
                <w:szCs w:val="26"/>
                <w:lang w:val="en-SG" w:eastAsia="vi-VN"/>
              </w:rPr>
              <w:t>0,5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jc w:val="both"/>
              <w:rPr>
                <w:rFonts w:eastAsia="Times New Roman" w:cs="Times New Roman"/>
                <w:color w:val="0D0D0D"/>
                <w:kern w:val="2"/>
                <w:sz w:val="26"/>
                <w:szCs w:val="26"/>
                <w:lang w:eastAsia="vi-VN"/>
              </w:rPr>
            </w:pPr>
            <w:r w:rsidRPr="007B2677">
              <w:rPr>
                <w:rFonts w:eastAsia="Times New Roman" w:cs="Times New Roman"/>
                <w:i/>
                <w:color w:val="0D0D0D"/>
                <w:kern w:val="2"/>
                <w:sz w:val="26"/>
                <w:szCs w:val="26"/>
                <w:lang w:eastAsia="vi-VN"/>
              </w:rPr>
              <w:t xml:space="preserve">c. </w:t>
            </w:r>
            <w:r w:rsidRPr="007B2677">
              <w:rPr>
                <w:rFonts w:eastAsia="Times New Roman" w:cs="Times New Roman"/>
                <w:i/>
                <w:kern w:val="2"/>
                <w:sz w:val="26"/>
                <w:szCs w:val="26"/>
                <w:lang w:eastAsia="vi-VN"/>
              </w:rPr>
              <w:t>Đề xuất được hệ thống ý phù hợp để làm rõ vấn đề nghị luận:</w:t>
            </w:r>
          </w:p>
          <w:p w:rsidR="00F92390" w:rsidRPr="007B2677" w:rsidRDefault="00F92390" w:rsidP="007B2677">
            <w:pPr>
              <w:jc w:val="both"/>
              <w:rPr>
                <w:rFonts w:eastAsia="Times New Roman" w:cs="Times New Roman"/>
                <w:kern w:val="2"/>
                <w:sz w:val="26"/>
                <w:szCs w:val="26"/>
                <w:lang w:eastAsia="vi-VN"/>
              </w:rPr>
            </w:pPr>
            <w:r w:rsidRPr="007B2677">
              <w:rPr>
                <w:rFonts w:eastAsia="Times New Roman" w:cs="Times New Roman"/>
                <w:kern w:val="2"/>
                <w:sz w:val="26"/>
                <w:szCs w:val="26"/>
                <w:lang w:eastAsia="vi-VN"/>
              </w:rPr>
              <w:t>- Xác định được các ý chính của bài viết</w:t>
            </w:r>
          </w:p>
          <w:p w:rsidR="00F92390" w:rsidRPr="007B2677" w:rsidRDefault="00F92390" w:rsidP="007B2677">
            <w:pPr>
              <w:jc w:val="both"/>
              <w:rPr>
                <w:rFonts w:eastAsia="Times New Roman" w:cs="Times New Roman"/>
                <w:kern w:val="2"/>
                <w:sz w:val="26"/>
                <w:szCs w:val="26"/>
                <w:lang w:eastAsia="en-US"/>
              </w:rPr>
            </w:pPr>
            <w:r w:rsidRPr="007B2677">
              <w:rPr>
                <w:rFonts w:eastAsia="Times New Roman" w:cs="Times New Roman"/>
                <w:kern w:val="2"/>
                <w:sz w:val="26"/>
                <w:szCs w:val="26"/>
                <w:lang w:eastAsia="vi-VN"/>
              </w:rPr>
              <w:t>- Sắp xếp được các ý theo bố cục hợp lí ba phần của bài văn nghị luận.</w:t>
            </w:r>
          </w:p>
          <w:p w:rsidR="00F92390" w:rsidRPr="007B2677" w:rsidRDefault="00F92390" w:rsidP="007B2677">
            <w:pPr>
              <w:jc w:val="both"/>
              <w:rPr>
                <w:rFonts w:eastAsia="Times New Roman" w:cs="Times New Roman"/>
                <w:bCs/>
                <w:kern w:val="24"/>
                <w:sz w:val="26"/>
                <w:szCs w:val="26"/>
                <w:lang w:val="en-US" w:eastAsia="vi-VN"/>
              </w:rPr>
            </w:pPr>
            <w:r w:rsidRPr="007B2677">
              <w:rPr>
                <w:rFonts w:eastAsia="Calibri" w:cs="Times New Roman"/>
                <w:b/>
                <w:bCs/>
                <w:kern w:val="24"/>
                <w:sz w:val="26"/>
                <w:szCs w:val="26"/>
                <w:lang w:eastAsia="vi-VN"/>
              </w:rPr>
              <w:t>*</w:t>
            </w:r>
            <w:r w:rsidR="0001690C" w:rsidRPr="007B2677">
              <w:rPr>
                <w:rFonts w:eastAsia="Calibri" w:cs="Times New Roman"/>
                <w:b/>
                <w:bCs/>
                <w:kern w:val="24"/>
                <w:sz w:val="26"/>
                <w:szCs w:val="26"/>
                <w:lang w:val="en-US" w:eastAsia="vi-VN"/>
              </w:rPr>
              <w:t xml:space="preserve"> </w:t>
            </w:r>
            <w:r w:rsidRPr="007B2677">
              <w:rPr>
                <w:rFonts w:eastAsia="Times New Roman" w:cs="Times New Roman"/>
                <w:bCs/>
                <w:kern w:val="24"/>
                <w:sz w:val="26"/>
                <w:szCs w:val="26"/>
                <w:lang w:eastAsia="vi-VN"/>
              </w:rPr>
              <w:t xml:space="preserve">Giới thiệu </w:t>
            </w:r>
            <w:r w:rsidR="00C46493" w:rsidRPr="007B2677">
              <w:rPr>
                <w:rFonts w:eastAsia="Times New Roman" w:cs="Times New Roman"/>
                <w:bCs/>
                <w:kern w:val="24"/>
                <w:sz w:val="26"/>
                <w:szCs w:val="26"/>
                <w:lang w:val="en-US" w:eastAsia="vi-VN"/>
              </w:rPr>
              <w:t>tác giả, tác phẩm</w:t>
            </w:r>
          </w:p>
          <w:p w:rsidR="00F92390" w:rsidRPr="007B2677" w:rsidRDefault="00F92390" w:rsidP="007B2677">
            <w:pPr>
              <w:jc w:val="both"/>
              <w:rPr>
                <w:rFonts w:eastAsia="Calibri" w:cs="Times New Roman"/>
                <w:bCs/>
                <w:iCs/>
                <w:kern w:val="24"/>
                <w:sz w:val="26"/>
                <w:szCs w:val="26"/>
                <w:lang w:val="en-US" w:eastAsia="vi-VN"/>
              </w:rPr>
            </w:pPr>
            <w:r w:rsidRPr="007B2677">
              <w:rPr>
                <w:rFonts w:eastAsia="Calibri" w:cs="Times New Roman"/>
                <w:bCs/>
                <w:kern w:val="24"/>
                <w:sz w:val="26"/>
                <w:szCs w:val="26"/>
                <w:lang w:eastAsia="vi-VN"/>
              </w:rPr>
              <w:t xml:space="preserve">* </w:t>
            </w:r>
            <w:r w:rsidR="00B6067F" w:rsidRPr="007B2677">
              <w:rPr>
                <w:rFonts w:eastAsia="Calibri" w:cs="Times New Roman"/>
                <w:bCs/>
                <w:kern w:val="24"/>
                <w:sz w:val="26"/>
                <w:szCs w:val="26"/>
                <w:lang w:val="en-US" w:eastAsia="vi-VN"/>
              </w:rPr>
              <w:t xml:space="preserve">Phân tích, đánh giá </w:t>
            </w:r>
            <w:r w:rsidR="00B6067F" w:rsidRPr="007B2677">
              <w:rPr>
                <w:rFonts w:eastAsia="Calibri" w:cs="Times New Roman"/>
                <w:bCs/>
                <w:iCs/>
                <w:kern w:val="24"/>
                <w:sz w:val="26"/>
                <w:szCs w:val="26"/>
                <w:lang w:val="en-US" w:eastAsia="vi-VN"/>
              </w:rPr>
              <w:t>nội dung và nghệ thuật của bài thơ:</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Nội dung:</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Bài thơ thể hiện vẻ đẹp của bức tranh thiên nhiên êm đề</w:t>
            </w:r>
            <w:r w:rsidR="0001690C" w:rsidRPr="007B2677">
              <w:rPr>
                <w:rFonts w:eastAsia="Calibri" w:cs="Times New Roman"/>
                <w:bCs/>
                <w:iCs/>
                <w:kern w:val="24"/>
                <w:sz w:val="26"/>
                <w:szCs w:val="26"/>
                <w:lang w:val="en-US" w:eastAsia="vi-VN"/>
              </w:rPr>
              <w:t>m</w:t>
            </w:r>
            <w:r w:rsidRPr="007B2677">
              <w:rPr>
                <w:rFonts w:eastAsia="Calibri" w:cs="Times New Roman"/>
                <w:bCs/>
                <w:iCs/>
                <w:kern w:val="24"/>
                <w:sz w:val="26"/>
                <w:szCs w:val="26"/>
                <w:lang w:val="en-US" w:eastAsia="vi-VN"/>
              </w:rPr>
              <w:t>, thơ mộng. Đó là cảnh một đêm mưa với tiếng mưa nhỏ giọt vang nhẹ khắp không gian, thời gian. Cơn mưa kéo dài nhưng không lớn nên sáng hôm sau vẫn còn đó những khoảng đất khô trước nhà.</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Bài thơ cho thấy tâm hồn nhạy cảm, sự quan sát tinh tế và tình yêu thiên nhiên, yêu cuộc sống của nhân vật trữ tình.</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Nghệ thuật:</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Thể thơ lụ</w:t>
            </w:r>
            <w:r w:rsidR="0001690C" w:rsidRPr="007B2677">
              <w:rPr>
                <w:rFonts w:eastAsia="Calibri" w:cs="Times New Roman"/>
                <w:bCs/>
                <w:iCs/>
                <w:kern w:val="24"/>
                <w:sz w:val="26"/>
                <w:szCs w:val="26"/>
                <w:lang w:val="en-US" w:eastAsia="vi-VN"/>
              </w:rPr>
              <w:t>c bát</w:t>
            </w:r>
            <w:r w:rsidRPr="007B2677">
              <w:rPr>
                <w:rFonts w:eastAsia="Calibri" w:cs="Times New Roman"/>
                <w:bCs/>
                <w:iCs/>
                <w:kern w:val="24"/>
                <w:sz w:val="26"/>
                <w:szCs w:val="26"/>
                <w:lang w:val="en-US" w:eastAsia="vi-VN"/>
              </w:rPr>
              <w:t xml:space="preserve"> giàu nhạc điệu</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Giọng thơ nhẹ nhàng, tha thiết, êm ái.</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Hình ảnh thơ, từ ngữ gợi cảm, tinh tế.</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Các phép tu từ: Phép điệp, so sánh</w:t>
            </w:r>
          </w:p>
          <w:p w:rsidR="00B55B57" w:rsidRPr="007B2677" w:rsidRDefault="009E3376"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w:t>
            </w:r>
            <w:r w:rsidR="00B55B57" w:rsidRPr="007B2677">
              <w:rPr>
                <w:rFonts w:eastAsia="Calibri" w:cs="Times New Roman"/>
                <w:bCs/>
                <w:iCs/>
                <w:kern w:val="24"/>
                <w:sz w:val="26"/>
                <w:szCs w:val="26"/>
                <w:lang w:val="en-US" w:eastAsia="vi-VN"/>
              </w:rPr>
              <w:t xml:space="preserve"> Nhận xét, đánh giá:</w:t>
            </w:r>
          </w:p>
          <w:p w:rsidR="00B55B57" w:rsidRPr="007B2677" w:rsidRDefault="0051604C"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w:t>
            </w:r>
            <w:r w:rsidR="00B55B57" w:rsidRPr="007B2677">
              <w:rPr>
                <w:rFonts w:eastAsia="Calibri" w:cs="Times New Roman"/>
                <w:bCs/>
                <w:iCs/>
                <w:kern w:val="24"/>
                <w:sz w:val="26"/>
                <w:szCs w:val="26"/>
                <w:lang w:val="en-US" w:eastAsia="vi-VN"/>
              </w:rPr>
              <w:t xml:space="preserve"> Bài thơ tiêu biểu cho phong cách thơ Trần Đăng Khoa: nhẹ nhàng, tinh tế, hình ảnh gần gũi, tự nhiên.</w:t>
            </w:r>
          </w:p>
          <w:p w:rsidR="00F92390" w:rsidRPr="007B2677" w:rsidRDefault="0051604C"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w:t>
            </w:r>
            <w:r w:rsidR="00B55B57" w:rsidRPr="007B2677">
              <w:rPr>
                <w:rFonts w:eastAsia="Calibri" w:cs="Times New Roman"/>
                <w:bCs/>
                <w:iCs/>
                <w:kern w:val="24"/>
                <w:sz w:val="26"/>
                <w:szCs w:val="26"/>
                <w:lang w:val="en-US" w:eastAsia="vi-VN"/>
              </w:rPr>
              <w:t xml:space="preserve"> Bài thơ mang đến cho lòng người nhiều rung cảm trước những biến chuyến của đất trời.</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1,0</w:t>
            </w:r>
          </w:p>
          <w:p w:rsidR="00F92390" w:rsidRPr="007B2677" w:rsidRDefault="00F92390" w:rsidP="007B2677">
            <w:pPr>
              <w:jc w:val="center"/>
              <w:rPr>
                <w:rFonts w:eastAsia="Times New Roman" w:cs="Times New Roman"/>
                <w:bCs/>
                <w:kern w:val="2"/>
                <w:sz w:val="26"/>
                <w:szCs w:val="26"/>
                <w:lang w:val="en-SG" w:eastAsia="vi-VN"/>
              </w:rPr>
            </w:pP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rPr>
                <w:rFonts w:eastAsia="Times New Roman" w:cs="Times New Roman"/>
                <w:i/>
                <w:kern w:val="2"/>
                <w:sz w:val="26"/>
                <w:szCs w:val="26"/>
                <w:lang w:eastAsia="vi-VN"/>
              </w:rPr>
            </w:pPr>
            <w:r w:rsidRPr="007B2677">
              <w:rPr>
                <w:rFonts w:eastAsia="Times New Roman" w:cs="Times New Roman"/>
                <w:i/>
                <w:kern w:val="2"/>
                <w:sz w:val="26"/>
                <w:szCs w:val="26"/>
                <w:lang w:eastAsia="vi-VN"/>
              </w:rPr>
              <w:t>d. Viết bài văn đảm bảo các yêu cầu sau:</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Đảm bảo cấu trúc: </w:t>
            </w:r>
            <w:r w:rsidRPr="007B2677">
              <w:rPr>
                <w:rFonts w:eastAsia="Times New Roman" w:cs="Times New Roman"/>
                <w:kern w:val="2"/>
                <w:sz w:val="26"/>
                <w:szCs w:val="26"/>
                <w:lang w:val="en-SG" w:eastAsia="vi-VN"/>
              </w:rPr>
              <w:t>Mở bài nêu được vấn đề, Thân bài triển khai được vấn đề, Kết bài khái quát được vấn đề.</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kern w:val="2"/>
                <w:sz w:val="26"/>
                <w:szCs w:val="26"/>
                <w:lang w:eastAsia="vi-VN"/>
              </w:rPr>
              <w:t>- Triển khai ít nhất được hai luận điểm để làm rõ vấn đề nghị luận.</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kern w:val="2"/>
                <w:sz w:val="26"/>
                <w:szCs w:val="26"/>
                <w:lang w:eastAsia="vi-VN"/>
              </w:rPr>
              <w:t>- Lựa chọn được các thao tác lập luận, phương thức biểu đạt phù hợp để triển khai vấn đề nghị luận.</w:t>
            </w:r>
          </w:p>
          <w:p w:rsidR="00F92390" w:rsidRPr="007B2677" w:rsidRDefault="00F92390" w:rsidP="007B2677">
            <w:pPr>
              <w:rPr>
                <w:rFonts w:eastAsia="Times New Roman" w:cs="Times New Roman"/>
                <w:i/>
                <w:color w:val="0D0D0D"/>
                <w:kern w:val="2"/>
                <w:sz w:val="26"/>
                <w:szCs w:val="26"/>
                <w:lang w:eastAsia="vi-VN"/>
              </w:rPr>
            </w:pPr>
            <w:r w:rsidRPr="007B2677">
              <w:rPr>
                <w:rFonts w:eastAsia="Times New Roman" w:cs="Times New Roman"/>
                <w:kern w:val="2"/>
                <w:sz w:val="26"/>
                <w:szCs w:val="26"/>
                <w:lang w:eastAsia="vi-VN"/>
              </w:rPr>
              <w:t>- Lập luận chặt chẽ, thuyết phục: lí lẽ xác đáng; bằng chứng tiêu biểu, phù hợp; kết hợp nhuần nhuyễn giữa lí lẽ và bằng chứng.</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1,5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rPr>
                <w:rFonts w:eastAsia="Times New Roman" w:cs="Times New Roman"/>
                <w:i/>
                <w:iCs/>
                <w:color w:val="0D0D0D"/>
                <w:kern w:val="2"/>
                <w:sz w:val="26"/>
                <w:szCs w:val="26"/>
                <w:lang w:val="en-SG" w:eastAsia="vi-VN"/>
              </w:rPr>
            </w:pPr>
            <w:r w:rsidRPr="007B2677">
              <w:rPr>
                <w:rFonts w:eastAsia="Times New Roman" w:cs="Times New Roman"/>
                <w:i/>
                <w:iCs/>
                <w:color w:val="0D0D0D"/>
                <w:kern w:val="2"/>
                <w:sz w:val="26"/>
                <w:szCs w:val="26"/>
                <w:lang w:val="en-SG" w:eastAsia="vi-VN"/>
              </w:rPr>
              <w:t>đ. Chính tả, ngữ pháp</w:t>
            </w:r>
          </w:p>
          <w:p w:rsidR="00F92390" w:rsidRPr="007B2677" w:rsidRDefault="00F92390" w:rsidP="007B2677">
            <w:pPr>
              <w:rPr>
                <w:rFonts w:eastAsia="Times New Roman" w:cs="Times New Roman"/>
                <w:i/>
                <w:color w:val="0D0D0D"/>
                <w:kern w:val="2"/>
                <w:sz w:val="26"/>
                <w:szCs w:val="26"/>
                <w:lang w:eastAsia="vi-VN"/>
              </w:rPr>
            </w:pPr>
            <w:r w:rsidRPr="007B2677">
              <w:rPr>
                <w:rFonts w:eastAsia="Times New Roman" w:cs="Times New Roman"/>
                <w:color w:val="0D0D0D"/>
                <w:kern w:val="2"/>
                <w:sz w:val="26"/>
                <w:szCs w:val="26"/>
                <w:lang w:eastAsia="vi-VN"/>
              </w:rPr>
              <w:t>Đảm bảo chuẩn chính tả, dùng từ, ngữ pháp tiếng Việt, liên kết văn bản</w:t>
            </w:r>
            <w:r w:rsidRPr="007B2677">
              <w:rPr>
                <w:rFonts w:eastAsia="Times New Roman" w:cs="Times New Roman"/>
                <w:color w:val="0D0D0D"/>
                <w:kern w:val="2"/>
                <w:sz w:val="26"/>
                <w:szCs w:val="26"/>
                <w:lang w:val="en-SG" w:eastAsia="vi-VN"/>
              </w:rPr>
              <w:t>.</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0,25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rPr>
                <w:rFonts w:eastAsia="Times New Roman" w:cs="Times New Roman"/>
                <w:i/>
                <w:iCs/>
                <w:kern w:val="2"/>
                <w:sz w:val="26"/>
                <w:szCs w:val="26"/>
                <w:lang w:eastAsia="vi-VN"/>
              </w:rPr>
            </w:pPr>
            <w:r w:rsidRPr="007B2677">
              <w:rPr>
                <w:rFonts w:eastAsia="Times New Roman" w:cs="Times New Roman"/>
                <w:i/>
                <w:iCs/>
                <w:kern w:val="2"/>
                <w:sz w:val="26"/>
                <w:szCs w:val="26"/>
                <w:lang w:eastAsia="vi-VN"/>
              </w:rPr>
              <w:t>e. Sáng tạo</w:t>
            </w:r>
          </w:p>
          <w:p w:rsidR="00F92390" w:rsidRPr="007B2677" w:rsidRDefault="00F92390" w:rsidP="007B2677">
            <w:pPr>
              <w:rPr>
                <w:rFonts w:eastAsia="Times New Roman" w:cs="Times New Roman"/>
                <w:i/>
                <w:iCs/>
                <w:color w:val="0D0D0D"/>
                <w:kern w:val="2"/>
                <w:sz w:val="26"/>
                <w:szCs w:val="26"/>
                <w:lang w:val="en-SG" w:eastAsia="vi-VN"/>
              </w:rPr>
            </w:pPr>
            <w:r w:rsidRPr="007B2677">
              <w:rPr>
                <w:rFonts w:eastAsia="Times New Roman" w:cs="Times New Roman"/>
                <w:kern w:val="2"/>
                <w:sz w:val="26"/>
                <w:szCs w:val="26"/>
                <w:lang w:eastAsia="vi-VN"/>
              </w:rPr>
              <w:t>Thể hiện suy nghĩ sâu sắc về vấn đề nghị luận; có cách diễn đạt mới mẻ.</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0,5</w:t>
            </w:r>
          </w:p>
        </w:tc>
      </w:tr>
      <w:tr w:rsidR="00F92390" w:rsidRPr="007B2677" w:rsidTr="00DE230B">
        <w:tc>
          <w:tcPr>
            <w:tcW w:w="4562" w:type="pct"/>
            <w:gridSpan w:val="3"/>
          </w:tcPr>
          <w:p w:rsidR="00F92390" w:rsidRPr="007B2677" w:rsidRDefault="00F92390" w:rsidP="007B2677">
            <w:pPr>
              <w:rPr>
                <w:rFonts w:eastAsia="Times New Roman" w:cs="Times New Roman"/>
                <w:b/>
                <w:bCs/>
                <w:kern w:val="2"/>
                <w:sz w:val="26"/>
                <w:szCs w:val="26"/>
                <w:lang w:val="en-SG" w:eastAsia="vi-VN"/>
              </w:rPr>
            </w:pPr>
            <w:r w:rsidRPr="007B2677">
              <w:rPr>
                <w:rFonts w:eastAsia="Times New Roman" w:cs="Times New Roman"/>
                <w:b/>
                <w:bCs/>
                <w:kern w:val="2"/>
                <w:sz w:val="26"/>
                <w:szCs w:val="26"/>
                <w:lang w:eastAsia="vi-VN"/>
              </w:rPr>
              <w:t>Tổng điểm</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eastAsia="vi-VN"/>
              </w:rPr>
              <w:t>10,0</w:t>
            </w:r>
          </w:p>
        </w:tc>
      </w:tr>
    </w:tbl>
    <w:p w:rsidR="00DD7813" w:rsidRPr="007B2677" w:rsidRDefault="00DD7813" w:rsidP="007B2677">
      <w:pPr>
        <w:jc w:val="both"/>
        <w:rPr>
          <w:rFonts w:cs="Times New Roman"/>
          <w:sz w:val="26"/>
          <w:szCs w:val="26"/>
        </w:rPr>
      </w:pPr>
    </w:p>
    <w:sectPr w:rsidR="00DD7813" w:rsidRPr="007B2677" w:rsidSect="00D3762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13EE7871"/>
    <w:rsid w:val="0001690C"/>
    <w:rsid w:val="00022FC6"/>
    <w:rsid w:val="00050A31"/>
    <w:rsid w:val="000614D9"/>
    <w:rsid w:val="000716D2"/>
    <w:rsid w:val="00071AAB"/>
    <w:rsid w:val="00072AE4"/>
    <w:rsid w:val="0008715D"/>
    <w:rsid w:val="000B76C4"/>
    <w:rsid w:val="000C39EC"/>
    <w:rsid w:val="000C5610"/>
    <w:rsid w:val="000C6025"/>
    <w:rsid w:val="000D34CE"/>
    <w:rsid w:val="000E6552"/>
    <w:rsid w:val="000F3A4F"/>
    <w:rsid w:val="000F59AC"/>
    <w:rsid w:val="001200CF"/>
    <w:rsid w:val="001364FE"/>
    <w:rsid w:val="001368DD"/>
    <w:rsid w:val="00147DB3"/>
    <w:rsid w:val="001518A5"/>
    <w:rsid w:val="00156F2B"/>
    <w:rsid w:val="00170095"/>
    <w:rsid w:val="00170E4F"/>
    <w:rsid w:val="001743F4"/>
    <w:rsid w:val="00187C33"/>
    <w:rsid w:val="001936B7"/>
    <w:rsid w:val="00196AB1"/>
    <w:rsid w:val="001B31BD"/>
    <w:rsid w:val="001D4E3C"/>
    <w:rsid w:val="001D5D09"/>
    <w:rsid w:val="00201333"/>
    <w:rsid w:val="00210FA7"/>
    <w:rsid w:val="00212A12"/>
    <w:rsid w:val="00213F6B"/>
    <w:rsid w:val="00216417"/>
    <w:rsid w:val="00241A1E"/>
    <w:rsid w:val="0026631D"/>
    <w:rsid w:val="002971E2"/>
    <w:rsid w:val="002A5275"/>
    <w:rsid w:val="002C2F53"/>
    <w:rsid w:val="002D7DFD"/>
    <w:rsid w:val="003110A9"/>
    <w:rsid w:val="0033518C"/>
    <w:rsid w:val="003437C2"/>
    <w:rsid w:val="00377186"/>
    <w:rsid w:val="003877BE"/>
    <w:rsid w:val="003A1C03"/>
    <w:rsid w:val="00414627"/>
    <w:rsid w:val="00425D63"/>
    <w:rsid w:val="0046023A"/>
    <w:rsid w:val="004643D8"/>
    <w:rsid w:val="00497C24"/>
    <w:rsid w:val="004A7E84"/>
    <w:rsid w:val="004C7BA5"/>
    <w:rsid w:val="004E7628"/>
    <w:rsid w:val="004F48F2"/>
    <w:rsid w:val="005149B1"/>
    <w:rsid w:val="0051604C"/>
    <w:rsid w:val="00524451"/>
    <w:rsid w:val="005647F2"/>
    <w:rsid w:val="005662D1"/>
    <w:rsid w:val="00573A09"/>
    <w:rsid w:val="005A4526"/>
    <w:rsid w:val="005C1B16"/>
    <w:rsid w:val="005E53D0"/>
    <w:rsid w:val="006002EB"/>
    <w:rsid w:val="006128EF"/>
    <w:rsid w:val="006264B4"/>
    <w:rsid w:val="00642D86"/>
    <w:rsid w:val="00643033"/>
    <w:rsid w:val="00644CC3"/>
    <w:rsid w:val="00661468"/>
    <w:rsid w:val="006649F0"/>
    <w:rsid w:val="0067065B"/>
    <w:rsid w:val="0067245D"/>
    <w:rsid w:val="0068470E"/>
    <w:rsid w:val="00695DCD"/>
    <w:rsid w:val="006A05CC"/>
    <w:rsid w:val="006A35A7"/>
    <w:rsid w:val="006F018A"/>
    <w:rsid w:val="007152D7"/>
    <w:rsid w:val="00726C7E"/>
    <w:rsid w:val="00731323"/>
    <w:rsid w:val="00734553"/>
    <w:rsid w:val="00746C14"/>
    <w:rsid w:val="007B2677"/>
    <w:rsid w:val="007C2C59"/>
    <w:rsid w:val="007F4AEE"/>
    <w:rsid w:val="00801F23"/>
    <w:rsid w:val="008166CD"/>
    <w:rsid w:val="00825FE9"/>
    <w:rsid w:val="00837632"/>
    <w:rsid w:val="0085640F"/>
    <w:rsid w:val="008567AA"/>
    <w:rsid w:val="00892712"/>
    <w:rsid w:val="008A680A"/>
    <w:rsid w:val="008B0BB0"/>
    <w:rsid w:val="008E6C4B"/>
    <w:rsid w:val="008F18C0"/>
    <w:rsid w:val="00907648"/>
    <w:rsid w:val="00930FDE"/>
    <w:rsid w:val="00975FA5"/>
    <w:rsid w:val="00984C93"/>
    <w:rsid w:val="00985DC8"/>
    <w:rsid w:val="00986659"/>
    <w:rsid w:val="00987CE1"/>
    <w:rsid w:val="0099405C"/>
    <w:rsid w:val="009C600F"/>
    <w:rsid w:val="009D3723"/>
    <w:rsid w:val="009E04F2"/>
    <w:rsid w:val="009E3376"/>
    <w:rsid w:val="009F3801"/>
    <w:rsid w:val="00A03B7B"/>
    <w:rsid w:val="00A200C9"/>
    <w:rsid w:val="00A250D5"/>
    <w:rsid w:val="00A32F56"/>
    <w:rsid w:val="00A33E5A"/>
    <w:rsid w:val="00A36028"/>
    <w:rsid w:val="00A55B2B"/>
    <w:rsid w:val="00A72241"/>
    <w:rsid w:val="00A80A88"/>
    <w:rsid w:val="00A85823"/>
    <w:rsid w:val="00A91424"/>
    <w:rsid w:val="00AA2C77"/>
    <w:rsid w:val="00AC3FB9"/>
    <w:rsid w:val="00AC702A"/>
    <w:rsid w:val="00AD226F"/>
    <w:rsid w:val="00B13A52"/>
    <w:rsid w:val="00B24CF4"/>
    <w:rsid w:val="00B26993"/>
    <w:rsid w:val="00B4570C"/>
    <w:rsid w:val="00B5208C"/>
    <w:rsid w:val="00B55B57"/>
    <w:rsid w:val="00B6067F"/>
    <w:rsid w:val="00B74876"/>
    <w:rsid w:val="00BB7C2B"/>
    <w:rsid w:val="00BC1664"/>
    <w:rsid w:val="00BC2546"/>
    <w:rsid w:val="00BD104B"/>
    <w:rsid w:val="00BF5450"/>
    <w:rsid w:val="00C05085"/>
    <w:rsid w:val="00C1593D"/>
    <w:rsid w:val="00C30C99"/>
    <w:rsid w:val="00C46493"/>
    <w:rsid w:val="00C56C7E"/>
    <w:rsid w:val="00C7306C"/>
    <w:rsid w:val="00C776A4"/>
    <w:rsid w:val="00C84934"/>
    <w:rsid w:val="00C97E53"/>
    <w:rsid w:val="00CA2C6C"/>
    <w:rsid w:val="00CC0600"/>
    <w:rsid w:val="00CC468B"/>
    <w:rsid w:val="00CC78AC"/>
    <w:rsid w:val="00CF7953"/>
    <w:rsid w:val="00D07232"/>
    <w:rsid w:val="00D10245"/>
    <w:rsid w:val="00D21BDD"/>
    <w:rsid w:val="00D267BE"/>
    <w:rsid w:val="00D3762C"/>
    <w:rsid w:val="00D607D3"/>
    <w:rsid w:val="00D65F07"/>
    <w:rsid w:val="00D92BB7"/>
    <w:rsid w:val="00D9385B"/>
    <w:rsid w:val="00DC76D2"/>
    <w:rsid w:val="00DD30ED"/>
    <w:rsid w:val="00DD7813"/>
    <w:rsid w:val="00E004DC"/>
    <w:rsid w:val="00E1706F"/>
    <w:rsid w:val="00E64C21"/>
    <w:rsid w:val="00E80FCD"/>
    <w:rsid w:val="00EC24C6"/>
    <w:rsid w:val="00EE2124"/>
    <w:rsid w:val="00EF2933"/>
    <w:rsid w:val="00F05146"/>
    <w:rsid w:val="00F1115D"/>
    <w:rsid w:val="00F3513C"/>
    <w:rsid w:val="00F465C5"/>
    <w:rsid w:val="00F5180D"/>
    <w:rsid w:val="00F51B21"/>
    <w:rsid w:val="00F51D87"/>
    <w:rsid w:val="00F8455C"/>
    <w:rsid w:val="00F853BB"/>
    <w:rsid w:val="00F92390"/>
    <w:rsid w:val="00F971F5"/>
    <w:rsid w:val="00FE63DD"/>
    <w:rsid w:val="13EE7871"/>
    <w:rsid w:val="439E57D0"/>
    <w:rsid w:val="780E102E"/>
    <w:rsid w:val="78C30F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6D4571"/>
  <w15:docId w15:val="{A61A8A1F-D74B-432C-91CF-FCFEC9C8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5">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qFormat="0"/>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qFormat="0"/>
    <w:lsdException w:name="Body Text First Indent 2" w:semiHidden="1" w:unhideWhenUsed="1"/>
    <w:lsdException w:name="Note Heading" w:semiHidden="1" w:unhideWhenUsed="1"/>
    <w:lsdException w:name="Body Text 2" w:semiHidden="1" w:unhideWhenUsed="1" w:qFormat="0"/>
    <w:lsdException w:name="Body Text 3" w:semiHidden="1" w:unhideWhenUsed="1"/>
    <w:lsdException w:name="Body Text Indent 2" w:semiHidden="1" w:unhideWhenUsed="1"/>
    <w:lsdException w:name="Body Text Indent 3" w:semiHidden="1" w:unhideWhenUsed="1" w:qFormat="0"/>
    <w:lsdException w:name="Block Text" w:semiHidden="1" w:unhideWhenUsed="1" w:qFormat="0"/>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qFormat="0"/>
    <w:lsdException w:name="HTML Bottom of Form" w:semiHidden="1" w:uiPriority="99" w:unhideWhenUsed="1" w:qFormat="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qFormat="0"/>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0"/>
    <w:lsdException w:name="Table Professional" w:semiHidden="1" w:unhideWhenUsed="1"/>
    <w:lsdException w:name="Table Subtle 1" w:semiHidden="1" w:unhideWhenUsed="1" w:qFormat="0"/>
    <w:lsdException w:name="Table Subtle 2" w:semiHidden="1" w:unhideWhenUsed="1"/>
    <w:lsdException w:name="Table Web 1" w:semiHidden="1" w:unhideWhenUsed="1"/>
    <w:lsdException w:name="Table Web 2" w:semiHidden="1" w:unhideWhenUsed="1"/>
    <w:lsdException w:name="Table Web 3" w:qFormat="0"/>
    <w:lsdException w:name="Balloon Text" w:qFormat="0"/>
    <w:lsdException w:name="Table Theme" w:qFormat="0"/>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atentStyles>
  <w:style w:type="paragraph" w:default="1" w:styleId="Normal">
    <w:name w:val="Normal"/>
    <w:qFormat/>
    <w:rsid w:val="000D34CE"/>
    <w:rPr>
      <w:rFonts w:eastAsiaTheme="minorEastAsia" w:cstheme="minorBidi"/>
      <w:sz w:val="28"/>
      <w:szCs w:val="28"/>
      <w:lang w:eastAsia="zh-CN"/>
    </w:rPr>
  </w:style>
  <w:style w:type="paragraph" w:styleId="Heading1">
    <w:name w:val="heading 1"/>
    <w:basedOn w:val="Normal"/>
    <w:next w:val="Normal"/>
    <w:qFormat/>
    <w:rsid w:val="000D34CE"/>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rsid w:val="000D34CE"/>
    <w:pPr>
      <w:keepNext/>
      <w:keepLines/>
      <w:spacing w:before="260" w:after="260" w:line="416" w:lineRule="auto"/>
      <w:outlineLvl w:val="1"/>
    </w:pPr>
    <w:rPr>
      <w:b/>
      <w:bCs/>
      <w:sz w:val="32"/>
      <w:szCs w:val="32"/>
    </w:rPr>
  </w:style>
  <w:style w:type="paragraph" w:styleId="Heading3">
    <w:name w:val="heading 3"/>
    <w:next w:val="Normal"/>
    <w:semiHidden/>
    <w:unhideWhenUsed/>
    <w:qFormat/>
    <w:rsid w:val="000D34CE"/>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semiHidden/>
    <w:unhideWhenUsed/>
    <w:qFormat/>
    <w:rsid w:val="000D34CE"/>
    <w:pPr>
      <w:keepNext/>
      <w:keepLines/>
      <w:spacing w:before="280" w:after="290" w:line="376" w:lineRule="auto"/>
      <w:outlineLvl w:val="3"/>
    </w:pPr>
    <w:rPr>
      <w:b/>
      <w:bCs/>
    </w:rPr>
  </w:style>
  <w:style w:type="paragraph" w:styleId="Heading5">
    <w:name w:val="heading 5"/>
    <w:basedOn w:val="Normal"/>
    <w:next w:val="Normal"/>
    <w:semiHidden/>
    <w:unhideWhenUsed/>
    <w:qFormat/>
    <w:rsid w:val="000D34CE"/>
    <w:pPr>
      <w:keepNext/>
      <w:keepLines/>
      <w:spacing w:before="280" w:after="290" w:line="376" w:lineRule="auto"/>
      <w:outlineLvl w:val="4"/>
    </w:pPr>
    <w:rPr>
      <w:b/>
      <w:bCs/>
    </w:rPr>
  </w:style>
  <w:style w:type="paragraph" w:styleId="Heading6">
    <w:name w:val="heading 6"/>
    <w:basedOn w:val="Normal"/>
    <w:next w:val="Normal"/>
    <w:semiHidden/>
    <w:unhideWhenUsed/>
    <w:qFormat/>
    <w:rsid w:val="000D34CE"/>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rsid w:val="000D34CE"/>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rsid w:val="000D34CE"/>
    <w:pPr>
      <w:keepNext/>
      <w:keepLines/>
      <w:spacing w:before="240" w:after="64" w:line="320" w:lineRule="auto"/>
      <w:outlineLvl w:val="7"/>
    </w:pPr>
    <w:rPr>
      <w:sz w:val="24"/>
      <w:szCs w:val="24"/>
    </w:rPr>
  </w:style>
  <w:style w:type="paragraph" w:styleId="Heading9">
    <w:name w:val="heading 9"/>
    <w:basedOn w:val="Normal"/>
    <w:next w:val="Normal"/>
    <w:semiHidden/>
    <w:unhideWhenUsed/>
    <w:qFormat/>
    <w:rsid w:val="000D34CE"/>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sid w:val="000D34CE"/>
    <w:rPr>
      <w:sz w:val="16"/>
      <w:szCs w:val="16"/>
    </w:rPr>
  </w:style>
  <w:style w:type="paragraph" w:styleId="BlockText">
    <w:name w:val="Block Text"/>
    <w:basedOn w:val="Normal"/>
    <w:rsid w:val="000D34CE"/>
    <w:pPr>
      <w:spacing w:after="120"/>
      <w:ind w:leftChars="700" w:left="1440" w:rightChars="700" w:right="1440"/>
    </w:pPr>
  </w:style>
  <w:style w:type="paragraph" w:styleId="BodyText">
    <w:name w:val="Body Text"/>
    <w:basedOn w:val="Normal"/>
    <w:qFormat/>
    <w:rsid w:val="000D34CE"/>
    <w:pPr>
      <w:spacing w:after="120"/>
    </w:pPr>
  </w:style>
  <w:style w:type="paragraph" w:styleId="BodyText2">
    <w:name w:val="Body Text 2"/>
    <w:basedOn w:val="Normal"/>
    <w:rsid w:val="000D34CE"/>
    <w:pPr>
      <w:spacing w:after="120" w:line="480" w:lineRule="auto"/>
    </w:pPr>
  </w:style>
  <w:style w:type="paragraph" w:styleId="BodyText3">
    <w:name w:val="Body Text 3"/>
    <w:basedOn w:val="Normal"/>
    <w:qFormat/>
    <w:rsid w:val="000D34CE"/>
    <w:pPr>
      <w:spacing w:after="120"/>
    </w:pPr>
    <w:rPr>
      <w:sz w:val="16"/>
      <w:szCs w:val="16"/>
    </w:rPr>
  </w:style>
  <w:style w:type="paragraph" w:styleId="BodyTextFirstIndent">
    <w:name w:val="Body Text First Indent"/>
    <w:basedOn w:val="BodyText"/>
    <w:rsid w:val="000D34CE"/>
    <w:pPr>
      <w:ind w:firstLineChars="100" w:firstLine="420"/>
    </w:pPr>
  </w:style>
  <w:style w:type="paragraph" w:styleId="BodyTextIndent">
    <w:name w:val="Body Text Indent"/>
    <w:basedOn w:val="Normal"/>
    <w:qFormat/>
    <w:rsid w:val="000D34CE"/>
    <w:pPr>
      <w:spacing w:after="120"/>
      <w:ind w:leftChars="200" w:left="420"/>
    </w:pPr>
  </w:style>
  <w:style w:type="paragraph" w:styleId="BodyTextFirstIndent2">
    <w:name w:val="Body Text First Indent 2"/>
    <w:basedOn w:val="BodyTextIndent"/>
    <w:qFormat/>
    <w:rsid w:val="000D34CE"/>
    <w:pPr>
      <w:ind w:firstLineChars="200" w:firstLine="420"/>
    </w:pPr>
  </w:style>
  <w:style w:type="paragraph" w:styleId="BodyTextIndent2">
    <w:name w:val="Body Text Indent 2"/>
    <w:basedOn w:val="Normal"/>
    <w:qFormat/>
    <w:rsid w:val="000D34CE"/>
    <w:pPr>
      <w:spacing w:after="120" w:line="480" w:lineRule="auto"/>
      <w:ind w:leftChars="200" w:left="420"/>
    </w:pPr>
  </w:style>
  <w:style w:type="paragraph" w:styleId="BodyTextIndent3">
    <w:name w:val="Body Text Indent 3"/>
    <w:basedOn w:val="Normal"/>
    <w:rsid w:val="000D34CE"/>
    <w:pPr>
      <w:spacing w:after="120"/>
      <w:ind w:leftChars="200" w:left="420"/>
    </w:pPr>
    <w:rPr>
      <w:sz w:val="16"/>
      <w:szCs w:val="16"/>
    </w:rPr>
  </w:style>
  <w:style w:type="paragraph" w:styleId="Caption">
    <w:name w:val="caption"/>
    <w:basedOn w:val="Normal"/>
    <w:next w:val="Normal"/>
    <w:semiHidden/>
    <w:unhideWhenUsed/>
    <w:qFormat/>
    <w:rsid w:val="000D34CE"/>
    <w:rPr>
      <w:rFonts w:ascii="Arial" w:eastAsia="SimHei" w:hAnsi="Arial" w:cs="Arial"/>
      <w:sz w:val="20"/>
    </w:rPr>
  </w:style>
  <w:style w:type="paragraph" w:styleId="Closing">
    <w:name w:val="Closing"/>
    <w:basedOn w:val="Normal"/>
    <w:qFormat/>
    <w:rsid w:val="000D34CE"/>
    <w:pPr>
      <w:ind w:leftChars="2100" w:left="100"/>
    </w:pPr>
  </w:style>
  <w:style w:type="character" w:styleId="CommentReference">
    <w:name w:val="annotation reference"/>
    <w:basedOn w:val="DefaultParagraphFont"/>
    <w:rsid w:val="000D34CE"/>
    <w:rPr>
      <w:sz w:val="21"/>
      <w:szCs w:val="21"/>
    </w:rPr>
  </w:style>
  <w:style w:type="paragraph" w:styleId="CommentText">
    <w:name w:val="annotation text"/>
    <w:basedOn w:val="Normal"/>
    <w:qFormat/>
    <w:rsid w:val="000D34CE"/>
  </w:style>
  <w:style w:type="paragraph" w:styleId="CommentSubject">
    <w:name w:val="annotation subject"/>
    <w:basedOn w:val="CommentText"/>
    <w:next w:val="CommentText"/>
    <w:qFormat/>
    <w:rsid w:val="000D34CE"/>
    <w:rPr>
      <w:b/>
      <w:bCs/>
    </w:rPr>
  </w:style>
  <w:style w:type="paragraph" w:styleId="Date">
    <w:name w:val="Date"/>
    <w:basedOn w:val="Normal"/>
    <w:next w:val="Normal"/>
    <w:qFormat/>
    <w:rsid w:val="000D34CE"/>
    <w:pPr>
      <w:ind w:leftChars="2500" w:left="100"/>
    </w:pPr>
  </w:style>
  <w:style w:type="paragraph" w:styleId="DocumentMap">
    <w:name w:val="Document Map"/>
    <w:basedOn w:val="Normal"/>
    <w:qFormat/>
    <w:rsid w:val="000D34CE"/>
    <w:pPr>
      <w:shd w:val="clear" w:color="auto" w:fill="000080"/>
    </w:pPr>
  </w:style>
  <w:style w:type="paragraph" w:styleId="E-mailSignature">
    <w:name w:val="E-mail Signature"/>
    <w:basedOn w:val="Normal"/>
    <w:qFormat/>
    <w:rsid w:val="000D34CE"/>
  </w:style>
  <w:style w:type="character" w:styleId="Emphasis">
    <w:name w:val="Emphasis"/>
    <w:basedOn w:val="DefaultParagraphFont"/>
    <w:qFormat/>
    <w:rsid w:val="000D34CE"/>
    <w:rPr>
      <w:i/>
      <w:iCs/>
    </w:rPr>
  </w:style>
  <w:style w:type="character" w:styleId="EndnoteReference">
    <w:name w:val="endnote reference"/>
    <w:basedOn w:val="DefaultParagraphFont"/>
    <w:qFormat/>
    <w:rsid w:val="000D34CE"/>
    <w:rPr>
      <w:vertAlign w:val="superscript"/>
    </w:rPr>
  </w:style>
  <w:style w:type="paragraph" w:styleId="EndnoteText">
    <w:name w:val="endnote text"/>
    <w:basedOn w:val="Normal"/>
    <w:qFormat/>
    <w:rsid w:val="000D34CE"/>
    <w:pPr>
      <w:snapToGrid w:val="0"/>
    </w:pPr>
  </w:style>
  <w:style w:type="paragraph" w:styleId="EnvelopeAddress">
    <w:name w:val="envelope address"/>
    <w:basedOn w:val="Normal"/>
    <w:qFormat/>
    <w:rsid w:val="000D34CE"/>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rsid w:val="000D34CE"/>
    <w:pPr>
      <w:snapToGrid w:val="0"/>
    </w:pPr>
    <w:rPr>
      <w:rFonts w:ascii="Arial" w:hAnsi="Arial" w:cs="Arial"/>
    </w:rPr>
  </w:style>
  <w:style w:type="character" w:styleId="FollowedHyperlink">
    <w:name w:val="FollowedHyperlink"/>
    <w:basedOn w:val="DefaultParagraphFont"/>
    <w:qFormat/>
    <w:rsid w:val="000D34CE"/>
    <w:rPr>
      <w:color w:val="800080"/>
      <w:u w:val="single"/>
    </w:rPr>
  </w:style>
  <w:style w:type="paragraph" w:styleId="Footer">
    <w:name w:val="footer"/>
    <w:basedOn w:val="Normal"/>
    <w:qFormat/>
    <w:rsid w:val="000D34CE"/>
    <w:pPr>
      <w:tabs>
        <w:tab w:val="center" w:pos="4153"/>
        <w:tab w:val="right" w:pos="8306"/>
      </w:tabs>
      <w:snapToGrid w:val="0"/>
    </w:pPr>
    <w:rPr>
      <w:sz w:val="18"/>
      <w:szCs w:val="18"/>
    </w:rPr>
  </w:style>
  <w:style w:type="character" w:styleId="FootnoteReference">
    <w:name w:val="footnote reference"/>
    <w:basedOn w:val="DefaultParagraphFont"/>
    <w:qFormat/>
    <w:rsid w:val="000D34CE"/>
    <w:rPr>
      <w:vertAlign w:val="superscript"/>
    </w:rPr>
  </w:style>
  <w:style w:type="paragraph" w:styleId="FootnoteText">
    <w:name w:val="footnote text"/>
    <w:basedOn w:val="Normal"/>
    <w:qFormat/>
    <w:rsid w:val="000D34CE"/>
    <w:pPr>
      <w:snapToGrid w:val="0"/>
    </w:pPr>
    <w:rPr>
      <w:sz w:val="18"/>
      <w:szCs w:val="18"/>
    </w:rPr>
  </w:style>
  <w:style w:type="paragraph" w:styleId="Header">
    <w:name w:val="header"/>
    <w:basedOn w:val="Normal"/>
    <w:qFormat/>
    <w:rsid w:val="000D34CE"/>
    <w:pPr>
      <w:tabs>
        <w:tab w:val="center" w:pos="4153"/>
        <w:tab w:val="right" w:pos="8306"/>
      </w:tabs>
      <w:snapToGrid w:val="0"/>
    </w:pPr>
    <w:rPr>
      <w:sz w:val="18"/>
      <w:szCs w:val="18"/>
    </w:rPr>
  </w:style>
  <w:style w:type="character" w:styleId="HTMLAcronym">
    <w:name w:val="HTML Acronym"/>
    <w:basedOn w:val="DefaultParagraphFont"/>
    <w:qFormat/>
    <w:rsid w:val="000D34CE"/>
  </w:style>
  <w:style w:type="paragraph" w:styleId="HTMLAddress">
    <w:name w:val="HTML Address"/>
    <w:basedOn w:val="Normal"/>
    <w:qFormat/>
    <w:rsid w:val="000D34CE"/>
    <w:rPr>
      <w:i/>
      <w:iCs/>
    </w:rPr>
  </w:style>
  <w:style w:type="character" w:styleId="HTMLCite">
    <w:name w:val="HTML Cite"/>
    <w:basedOn w:val="DefaultParagraphFont"/>
    <w:qFormat/>
    <w:rsid w:val="000D34CE"/>
    <w:rPr>
      <w:i/>
      <w:iCs/>
    </w:rPr>
  </w:style>
  <w:style w:type="character" w:styleId="HTMLCode">
    <w:name w:val="HTML Code"/>
    <w:basedOn w:val="DefaultParagraphFont"/>
    <w:qFormat/>
    <w:rsid w:val="000D34CE"/>
    <w:rPr>
      <w:rFonts w:ascii="Courier New" w:hAnsi="Courier New" w:cs="Courier New"/>
      <w:sz w:val="20"/>
      <w:szCs w:val="20"/>
    </w:rPr>
  </w:style>
  <w:style w:type="character" w:styleId="HTMLDefinition">
    <w:name w:val="HTML Definition"/>
    <w:basedOn w:val="DefaultParagraphFont"/>
    <w:qFormat/>
    <w:rsid w:val="000D34CE"/>
    <w:rPr>
      <w:i/>
      <w:iCs/>
    </w:rPr>
  </w:style>
  <w:style w:type="character" w:styleId="HTMLKeyboard">
    <w:name w:val="HTML Keyboard"/>
    <w:basedOn w:val="DefaultParagraphFont"/>
    <w:qFormat/>
    <w:rsid w:val="000D34CE"/>
    <w:rPr>
      <w:rFonts w:ascii="Courier New" w:hAnsi="Courier New" w:cs="Courier New"/>
      <w:sz w:val="20"/>
      <w:szCs w:val="20"/>
    </w:rPr>
  </w:style>
  <w:style w:type="paragraph" w:styleId="HTMLPreformatted">
    <w:name w:val="HTML Preformatted"/>
    <w:basedOn w:val="Normal"/>
    <w:qFormat/>
    <w:rsid w:val="000D34CE"/>
    <w:rPr>
      <w:rFonts w:ascii="Courier New" w:hAnsi="Courier New" w:cs="Courier New"/>
      <w:sz w:val="20"/>
    </w:rPr>
  </w:style>
  <w:style w:type="character" w:styleId="HTMLSample">
    <w:name w:val="HTML Sample"/>
    <w:basedOn w:val="DefaultParagraphFont"/>
    <w:qFormat/>
    <w:rsid w:val="000D34CE"/>
    <w:rPr>
      <w:rFonts w:ascii="Courier New" w:hAnsi="Courier New" w:cs="Courier New"/>
    </w:rPr>
  </w:style>
  <w:style w:type="character" w:styleId="HTMLTypewriter">
    <w:name w:val="HTML Typewriter"/>
    <w:basedOn w:val="DefaultParagraphFont"/>
    <w:qFormat/>
    <w:rsid w:val="000D34CE"/>
    <w:rPr>
      <w:rFonts w:ascii="Courier New" w:hAnsi="Courier New" w:cs="Courier New"/>
      <w:sz w:val="20"/>
      <w:szCs w:val="20"/>
    </w:rPr>
  </w:style>
  <w:style w:type="character" w:styleId="HTMLVariable">
    <w:name w:val="HTML Variable"/>
    <w:basedOn w:val="DefaultParagraphFont"/>
    <w:qFormat/>
    <w:rsid w:val="000D34CE"/>
    <w:rPr>
      <w:i/>
      <w:iCs/>
    </w:rPr>
  </w:style>
  <w:style w:type="character" w:styleId="Hyperlink">
    <w:name w:val="Hyperlink"/>
    <w:basedOn w:val="DefaultParagraphFont"/>
    <w:qFormat/>
    <w:rsid w:val="000D34CE"/>
    <w:rPr>
      <w:color w:val="0000FF"/>
      <w:u w:val="single"/>
    </w:rPr>
  </w:style>
  <w:style w:type="paragraph" w:styleId="Index1">
    <w:name w:val="index 1"/>
    <w:basedOn w:val="Normal"/>
    <w:next w:val="Normal"/>
    <w:qFormat/>
    <w:rsid w:val="000D34CE"/>
  </w:style>
  <w:style w:type="paragraph" w:styleId="Index2">
    <w:name w:val="index 2"/>
    <w:basedOn w:val="Normal"/>
    <w:next w:val="Normal"/>
    <w:qFormat/>
    <w:rsid w:val="000D34CE"/>
    <w:pPr>
      <w:ind w:leftChars="200" w:left="200"/>
    </w:pPr>
  </w:style>
  <w:style w:type="paragraph" w:styleId="Index3">
    <w:name w:val="index 3"/>
    <w:basedOn w:val="Normal"/>
    <w:next w:val="Normal"/>
    <w:qFormat/>
    <w:rsid w:val="000D34CE"/>
    <w:pPr>
      <w:ind w:leftChars="400" w:left="400"/>
    </w:pPr>
  </w:style>
  <w:style w:type="paragraph" w:styleId="Index4">
    <w:name w:val="index 4"/>
    <w:basedOn w:val="Normal"/>
    <w:next w:val="Normal"/>
    <w:qFormat/>
    <w:rsid w:val="000D34CE"/>
    <w:pPr>
      <w:ind w:leftChars="600" w:left="600"/>
    </w:pPr>
  </w:style>
  <w:style w:type="paragraph" w:styleId="Index5">
    <w:name w:val="index 5"/>
    <w:basedOn w:val="Normal"/>
    <w:next w:val="Normal"/>
    <w:qFormat/>
    <w:rsid w:val="000D34CE"/>
    <w:pPr>
      <w:ind w:leftChars="800" w:left="800"/>
    </w:pPr>
  </w:style>
  <w:style w:type="paragraph" w:styleId="Index6">
    <w:name w:val="index 6"/>
    <w:basedOn w:val="Normal"/>
    <w:next w:val="Normal"/>
    <w:qFormat/>
    <w:rsid w:val="000D34CE"/>
    <w:pPr>
      <w:ind w:leftChars="1000" w:left="1000"/>
    </w:pPr>
  </w:style>
  <w:style w:type="paragraph" w:styleId="Index7">
    <w:name w:val="index 7"/>
    <w:basedOn w:val="Normal"/>
    <w:next w:val="Normal"/>
    <w:qFormat/>
    <w:rsid w:val="000D34CE"/>
    <w:pPr>
      <w:ind w:leftChars="1200" w:left="1200"/>
    </w:pPr>
  </w:style>
  <w:style w:type="paragraph" w:styleId="Index8">
    <w:name w:val="index 8"/>
    <w:basedOn w:val="Normal"/>
    <w:next w:val="Normal"/>
    <w:qFormat/>
    <w:rsid w:val="000D34CE"/>
    <w:pPr>
      <w:ind w:leftChars="1400" w:left="1400"/>
    </w:pPr>
  </w:style>
  <w:style w:type="paragraph" w:styleId="Index9">
    <w:name w:val="index 9"/>
    <w:basedOn w:val="Normal"/>
    <w:next w:val="Normal"/>
    <w:qFormat/>
    <w:rsid w:val="000D34CE"/>
    <w:pPr>
      <w:ind w:leftChars="1600" w:left="1600"/>
    </w:pPr>
  </w:style>
  <w:style w:type="paragraph" w:styleId="IndexHeading">
    <w:name w:val="index heading"/>
    <w:basedOn w:val="Normal"/>
    <w:next w:val="Index1"/>
    <w:qFormat/>
    <w:rsid w:val="000D34CE"/>
    <w:rPr>
      <w:rFonts w:ascii="Arial" w:hAnsi="Arial" w:cs="Arial"/>
      <w:b/>
      <w:bCs/>
    </w:rPr>
  </w:style>
  <w:style w:type="character" w:styleId="LineNumber">
    <w:name w:val="line number"/>
    <w:basedOn w:val="DefaultParagraphFont"/>
    <w:qFormat/>
    <w:rsid w:val="000D34CE"/>
  </w:style>
  <w:style w:type="paragraph" w:styleId="List">
    <w:name w:val="List"/>
    <w:basedOn w:val="Normal"/>
    <w:qFormat/>
    <w:rsid w:val="000D34CE"/>
    <w:pPr>
      <w:ind w:left="200" w:hangingChars="200" w:hanging="200"/>
    </w:pPr>
  </w:style>
  <w:style w:type="paragraph" w:styleId="List2">
    <w:name w:val="List 2"/>
    <w:basedOn w:val="Normal"/>
    <w:qFormat/>
    <w:rsid w:val="000D34CE"/>
    <w:pPr>
      <w:ind w:leftChars="200" w:left="100" w:hangingChars="200" w:hanging="200"/>
    </w:pPr>
  </w:style>
  <w:style w:type="paragraph" w:styleId="List3">
    <w:name w:val="List 3"/>
    <w:basedOn w:val="Normal"/>
    <w:qFormat/>
    <w:rsid w:val="000D34CE"/>
    <w:pPr>
      <w:ind w:leftChars="400" w:left="100" w:hangingChars="200" w:hanging="200"/>
    </w:pPr>
  </w:style>
  <w:style w:type="paragraph" w:styleId="List4">
    <w:name w:val="List 4"/>
    <w:basedOn w:val="Normal"/>
    <w:qFormat/>
    <w:rsid w:val="000D34CE"/>
    <w:pPr>
      <w:ind w:leftChars="600" w:left="100" w:hangingChars="200" w:hanging="200"/>
    </w:pPr>
  </w:style>
  <w:style w:type="paragraph" w:styleId="List5">
    <w:name w:val="List 5"/>
    <w:basedOn w:val="Normal"/>
    <w:qFormat/>
    <w:rsid w:val="000D34CE"/>
    <w:pPr>
      <w:ind w:leftChars="800" w:left="100" w:hangingChars="200" w:hanging="200"/>
    </w:pPr>
  </w:style>
  <w:style w:type="paragraph" w:styleId="ListBullet">
    <w:name w:val="List Bullet"/>
    <w:basedOn w:val="Normal"/>
    <w:qFormat/>
    <w:rsid w:val="000D34CE"/>
    <w:pPr>
      <w:numPr>
        <w:numId w:val="1"/>
      </w:numPr>
    </w:pPr>
  </w:style>
  <w:style w:type="paragraph" w:styleId="ListBullet2">
    <w:name w:val="List Bullet 2"/>
    <w:basedOn w:val="Normal"/>
    <w:qFormat/>
    <w:rsid w:val="000D34CE"/>
    <w:pPr>
      <w:numPr>
        <w:numId w:val="2"/>
      </w:numPr>
    </w:pPr>
  </w:style>
  <w:style w:type="paragraph" w:styleId="ListBullet3">
    <w:name w:val="List Bullet 3"/>
    <w:basedOn w:val="Normal"/>
    <w:qFormat/>
    <w:rsid w:val="000D34CE"/>
    <w:pPr>
      <w:numPr>
        <w:numId w:val="3"/>
      </w:numPr>
    </w:pPr>
  </w:style>
  <w:style w:type="paragraph" w:styleId="ListBullet4">
    <w:name w:val="List Bullet 4"/>
    <w:basedOn w:val="Normal"/>
    <w:qFormat/>
    <w:rsid w:val="000D34CE"/>
    <w:pPr>
      <w:numPr>
        <w:numId w:val="4"/>
      </w:numPr>
    </w:pPr>
  </w:style>
  <w:style w:type="paragraph" w:styleId="ListBullet5">
    <w:name w:val="List Bullet 5"/>
    <w:basedOn w:val="Normal"/>
    <w:qFormat/>
    <w:rsid w:val="000D34CE"/>
    <w:pPr>
      <w:numPr>
        <w:numId w:val="5"/>
      </w:numPr>
    </w:pPr>
  </w:style>
  <w:style w:type="paragraph" w:styleId="ListContinue">
    <w:name w:val="List Continue"/>
    <w:basedOn w:val="Normal"/>
    <w:qFormat/>
    <w:rsid w:val="000D34CE"/>
    <w:pPr>
      <w:spacing w:after="120"/>
      <w:ind w:leftChars="200" w:left="420"/>
    </w:pPr>
  </w:style>
  <w:style w:type="paragraph" w:styleId="ListContinue2">
    <w:name w:val="List Continue 2"/>
    <w:basedOn w:val="Normal"/>
    <w:qFormat/>
    <w:rsid w:val="000D34CE"/>
    <w:pPr>
      <w:spacing w:after="120"/>
      <w:ind w:leftChars="400" w:left="840"/>
    </w:pPr>
  </w:style>
  <w:style w:type="paragraph" w:styleId="ListContinue3">
    <w:name w:val="List Continue 3"/>
    <w:basedOn w:val="Normal"/>
    <w:qFormat/>
    <w:rsid w:val="000D34CE"/>
    <w:pPr>
      <w:spacing w:after="120"/>
      <w:ind w:leftChars="600" w:left="1260"/>
    </w:pPr>
  </w:style>
  <w:style w:type="paragraph" w:styleId="ListContinue4">
    <w:name w:val="List Continue 4"/>
    <w:basedOn w:val="Normal"/>
    <w:qFormat/>
    <w:rsid w:val="000D34CE"/>
    <w:pPr>
      <w:spacing w:after="120"/>
      <w:ind w:leftChars="800" w:left="1680"/>
    </w:pPr>
  </w:style>
  <w:style w:type="paragraph" w:styleId="ListContinue5">
    <w:name w:val="List Continue 5"/>
    <w:basedOn w:val="Normal"/>
    <w:qFormat/>
    <w:rsid w:val="000D34CE"/>
    <w:pPr>
      <w:spacing w:after="120"/>
      <w:ind w:leftChars="1000" w:left="2100"/>
    </w:pPr>
  </w:style>
  <w:style w:type="paragraph" w:styleId="ListNumber">
    <w:name w:val="List Number"/>
    <w:basedOn w:val="Normal"/>
    <w:qFormat/>
    <w:rsid w:val="000D34CE"/>
    <w:pPr>
      <w:numPr>
        <w:numId w:val="6"/>
      </w:numPr>
    </w:pPr>
  </w:style>
  <w:style w:type="paragraph" w:styleId="ListNumber2">
    <w:name w:val="List Number 2"/>
    <w:basedOn w:val="Normal"/>
    <w:qFormat/>
    <w:rsid w:val="000D34CE"/>
    <w:pPr>
      <w:numPr>
        <w:numId w:val="7"/>
      </w:numPr>
    </w:pPr>
  </w:style>
  <w:style w:type="paragraph" w:styleId="ListNumber3">
    <w:name w:val="List Number 3"/>
    <w:basedOn w:val="Normal"/>
    <w:qFormat/>
    <w:rsid w:val="000D34CE"/>
    <w:pPr>
      <w:numPr>
        <w:numId w:val="8"/>
      </w:numPr>
    </w:pPr>
  </w:style>
  <w:style w:type="paragraph" w:styleId="ListNumber4">
    <w:name w:val="List Number 4"/>
    <w:basedOn w:val="Normal"/>
    <w:qFormat/>
    <w:rsid w:val="000D34CE"/>
    <w:pPr>
      <w:numPr>
        <w:numId w:val="9"/>
      </w:numPr>
    </w:pPr>
  </w:style>
  <w:style w:type="paragraph" w:styleId="ListNumber5">
    <w:name w:val="List Number 5"/>
    <w:basedOn w:val="Normal"/>
    <w:qFormat/>
    <w:rsid w:val="000D34CE"/>
    <w:pPr>
      <w:numPr>
        <w:numId w:val="10"/>
      </w:numPr>
    </w:pPr>
  </w:style>
  <w:style w:type="paragraph" w:styleId="MacroText">
    <w:name w:val="macro"/>
    <w:qFormat/>
    <w:rsid w:val="000D34CE"/>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rsid w:val="000D34CE"/>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sid w:val="000D34CE"/>
    <w:rPr>
      <w:sz w:val="24"/>
      <w:szCs w:val="24"/>
    </w:rPr>
  </w:style>
  <w:style w:type="paragraph" w:styleId="NormalIndent">
    <w:name w:val="Normal Indent"/>
    <w:basedOn w:val="Normal"/>
    <w:qFormat/>
    <w:rsid w:val="000D34CE"/>
    <w:pPr>
      <w:ind w:firstLineChars="200" w:firstLine="420"/>
    </w:pPr>
  </w:style>
  <w:style w:type="paragraph" w:styleId="NoteHeading">
    <w:name w:val="Note Heading"/>
    <w:basedOn w:val="Normal"/>
    <w:next w:val="Normal"/>
    <w:qFormat/>
    <w:rsid w:val="000D34CE"/>
    <w:pPr>
      <w:jc w:val="center"/>
    </w:pPr>
  </w:style>
  <w:style w:type="character" w:styleId="PageNumber">
    <w:name w:val="page number"/>
    <w:basedOn w:val="DefaultParagraphFont"/>
    <w:qFormat/>
    <w:rsid w:val="000D34CE"/>
  </w:style>
  <w:style w:type="paragraph" w:styleId="PlainText">
    <w:name w:val="Plain Text"/>
    <w:basedOn w:val="Normal"/>
    <w:qFormat/>
    <w:rsid w:val="000D34CE"/>
    <w:rPr>
      <w:rFonts w:ascii="SimSun" w:hAnsi="Courier New" w:cs="Courier New"/>
      <w:szCs w:val="21"/>
    </w:rPr>
  </w:style>
  <w:style w:type="paragraph" w:styleId="Salutation">
    <w:name w:val="Salutation"/>
    <w:basedOn w:val="Normal"/>
    <w:next w:val="Normal"/>
    <w:qFormat/>
    <w:rsid w:val="000D34CE"/>
  </w:style>
  <w:style w:type="paragraph" w:styleId="Signature">
    <w:name w:val="Signature"/>
    <w:basedOn w:val="Normal"/>
    <w:qFormat/>
    <w:rsid w:val="000D34CE"/>
    <w:pPr>
      <w:ind w:leftChars="2100" w:left="100"/>
    </w:pPr>
  </w:style>
  <w:style w:type="character" w:styleId="Strong">
    <w:name w:val="Strong"/>
    <w:basedOn w:val="DefaultParagraphFont"/>
    <w:qFormat/>
    <w:rsid w:val="000D34CE"/>
    <w:rPr>
      <w:b/>
      <w:bCs/>
    </w:rPr>
  </w:style>
  <w:style w:type="paragraph" w:styleId="Subtitle">
    <w:name w:val="Subtitle"/>
    <w:basedOn w:val="Normal"/>
    <w:qFormat/>
    <w:rsid w:val="000D34CE"/>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rsid w:val="000D34CE"/>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rsid w:val="000D34CE"/>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rsid w:val="000D34CE"/>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rsid w:val="000D34CE"/>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rsid w:val="000D34CE"/>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rsid w:val="000D34CE"/>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rsid w:val="000D34CE"/>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rsid w:val="000D34CE"/>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rsid w:val="000D34CE"/>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rsid w:val="000D34CE"/>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rsid w:val="000D34CE"/>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rsid w:val="000D34CE"/>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rsid w:val="000D34CE"/>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rsid w:val="000D34CE"/>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rsid w:val="000D34CE"/>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rsid w:val="000D34CE"/>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rsid w:val="000D34CE"/>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rsid w:val="000D34C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rsid w:val="000D34CE"/>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rsid w:val="000D34CE"/>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rsid w:val="000D34CE"/>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rsid w:val="000D34CE"/>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rsid w:val="000D34CE"/>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rsid w:val="000D34CE"/>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rsid w:val="000D34CE"/>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rsid w:val="000D34CE"/>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rsid w:val="000D34CE"/>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rsid w:val="000D34CE"/>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rsid w:val="000D34CE"/>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rsid w:val="000D34CE"/>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rsid w:val="000D34CE"/>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rsid w:val="000D34CE"/>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rsid w:val="000D34CE"/>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rsid w:val="000D34CE"/>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rsid w:val="000D34CE"/>
    <w:pPr>
      <w:ind w:leftChars="200" w:left="420"/>
    </w:pPr>
  </w:style>
  <w:style w:type="paragraph" w:styleId="TableofFigures">
    <w:name w:val="table of figures"/>
    <w:basedOn w:val="Normal"/>
    <w:next w:val="Normal"/>
    <w:qFormat/>
    <w:rsid w:val="000D34CE"/>
    <w:pPr>
      <w:ind w:leftChars="200" w:left="200" w:hangingChars="200" w:hanging="200"/>
    </w:pPr>
  </w:style>
  <w:style w:type="table" w:styleId="TableProfessional">
    <w:name w:val="Table Professional"/>
    <w:basedOn w:val="TableNormal"/>
    <w:qFormat/>
    <w:rsid w:val="000D34CE"/>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rsid w:val="000D34CE"/>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rsid w:val="000D34CE"/>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rsid w:val="000D34CE"/>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rsid w:val="000D34CE"/>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rsid w:val="000D34CE"/>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rsid w:val="000D34C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rsid w:val="000D34CE"/>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rsid w:val="000D34CE"/>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rsid w:val="000D34CE"/>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rsid w:val="000D34CE"/>
    <w:pPr>
      <w:spacing w:before="240" w:after="60"/>
      <w:jc w:val="center"/>
      <w:outlineLvl w:val="0"/>
    </w:pPr>
    <w:rPr>
      <w:rFonts w:ascii="Arial" w:hAnsi="Arial" w:cs="Arial"/>
      <w:b/>
      <w:bCs/>
      <w:sz w:val="32"/>
      <w:szCs w:val="32"/>
    </w:rPr>
  </w:style>
  <w:style w:type="paragraph" w:styleId="TOAHeading">
    <w:name w:val="toa heading"/>
    <w:basedOn w:val="Normal"/>
    <w:next w:val="Normal"/>
    <w:qFormat/>
    <w:rsid w:val="000D34CE"/>
    <w:pPr>
      <w:spacing w:before="120"/>
    </w:pPr>
    <w:rPr>
      <w:rFonts w:ascii="Arial" w:hAnsi="Arial" w:cs="Arial"/>
      <w:sz w:val="24"/>
      <w:szCs w:val="24"/>
    </w:rPr>
  </w:style>
  <w:style w:type="paragraph" w:styleId="TOC1">
    <w:name w:val="toc 1"/>
    <w:basedOn w:val="Normal"/>
    <w:next w:val="Normal"/>
    <w:qFormat/>
    <w:rsid w:val="000D34CE"/>
  </w:style>
  <w:style w:type="paragraph" w:styleId="TOC2">
    <w:name w:val="toc 2"/>
    <w:basedOn w:val="Normal"/>
    <w:next w:val="Normal"/>
    <w:qFormat/>
    <w:rsid w:val="000D34CE"/>
    <w:pPr>
      <w:ind w:leftChars="200" w:left="420"/>
    </w:pPr>
  </w:style>
  <w:style w:type="paragraph" w:styleId="TOC3">
    <w:name w:val="toc 3"/>
    <w:basedOn w:val="Normal"/>
    <w:next w:val="Normal"/>
    <w:rsid w:val="000D34CE"/>
    <w:pPr>
      <w:ind w:leftChars="400" w:left="840"/>
    </w:pPr>
  </w:style>
  <w:style w:type="paragraph" w:styleId="TOC4">
    <w:name w:val="toc 4"/>
    <w:basedOn w:val="Normal"/>
    <w:next w:val="Normal"/>
    <w:qFormat/>
    <w:rsid w:val="000D34CE"/>
    <w:pPr>
      <w:ind w:leftChars="600" w:left="1260"/>
    </w:pPr>
  </w:style>
  <w:style w:type="paragraph" w:styleId="TOC5">
    <w:name w:val="toc 5"/>
    <w:basedOn w:val="Normal"/>
    <w:next w:val="Normal"/>
    <w:qFormat/>
    <w:rsid w:val="000D34CE"/>
    <w:pPr>
      <w:ind w:leftChars="800" w:left="1680"/>
    </w:pPr>
  </w:style>
  <w:style w:type="paragraph" w:styleId="TOC6">
    <w:name w:val="toc 6"/>
    <w:basedOn w:val="Normal"/>
    <w:next w:val="Normal"/>
    <w:qFormat/>
    <w:rsid w:val="000D34CE"/>
    <w:pPr>
      <w:ind w:leftChars="1000" w:left="2100"/>
    </w:pPr>
  </w:style>
  <w:style w:type="paragraph" w:styleId="TOC7">
    <w:name w:val="toc 7"/>
    <w:basedOn w:val="Normal"/>
    <w:next w:val="Normal"/>
    <w:qFormat/>
    <w:rsid w:val="000D34CE"/>
    <w:pPr>
      <w:ind w:leftChars="1200" w:left="2520"/>
    </w:pPr>
  </w:style>
  <w:style w:type="paragraph" w:styleId="TOC8">
    <w:name w:val="toc 8"/>
    <w:basedOn w:val="Normal"/>
    <w:next w:val="Normal"/>
    <w:qFormat/>
    <w:rsid w:val="000D34CE"/>
    <w:pPr>
      <w:ind w:leftChars="1400" w:left="2940"/>
    </w:pPr>
  </w:style>
  <w:style w:type="paragraph" w:styleId="TOC9">
    <w:name w:val="toc 9"/>
    <w:basedOn w:val="Normal"/>
    <w:next w:val="Normal"/>
    <w:qFormat/>
    <w:rsid w:val="000D34CE"/>
    <w:pPr>
      <w:ind w:leftChars="1600" w:left="3360"/>
    </w:pPr>
  </w:style>
  <w:style w:type="table" w:styleId="LightShading">
    <w:name w:val="Light Shading"/>
    <w:basedOn w:val="TableNormal"/>
    <w:uiPriority w:val="60"/>
    <w:qFormat/>
    <w:rsid w:val="000D34CE"/>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sid w:val="000D34CE"/>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sid w:val="000D34CE"/>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sid w:val="000D34CE"/>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sid w:val="000D34CE"/>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sid w:val="000D34CE"/>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sid w:val="000D34CE"/>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rsid w:val="000D34CE"/>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rsid w:val="000D34CE"/>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rsid w:val="000D34CE"/>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rsid w:val="000D34CE"/>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rsid w:val="000D34CE"/>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rsid w:val="000D34CE"/>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rsid w:val="000D34CE"/>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rsid w:val="000D34CE"/>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rsid w:val="000D34CE"/>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rsid w:val="000D34CE"/>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rsid w:val="000D34CE"/>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rsid w:val="000D34CE"/>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rsid w:val="000D34CE"/>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rsid w:val="000D34CE"/>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rsid w:val="000D34CE"/>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rsid w:val="000D34CE"/>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rsid w:val="000D34CE"/>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rsid w:val="000D34CE"/>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rsid w:val="000D34CE"/>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rsid w:val="000D34CE"/>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rsid w:val="000D34CE"/>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sid w:val="000D34CE"/>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0D34CE"/>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sid w:val="000D34CE"/>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sid w:val="000D34CE"/>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sid w:val="000D34CE"/>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sid w:val="000D34CE"/>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sid w:val="000D34CE"/>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sid w:val="000D34CE"/>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sid w:val="000D34CE"/>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sid w:val="000D34CE"/>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sid w:val="000D34CE"/>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sid w:val="000D34CE"/>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sid w:val="000D34CE"/>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sid w:val="000D34CE"/>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rsid w:val="000D34CE"/>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rsid w:val="000D34CE"/>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rsid w:val="000D34CE"/>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rsid w:val="000D34CE"/>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rsid w:val="000D34CE"/>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rsid w:val="000D34CE"/>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rsid w:val="000D34CE"/>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sid w:val="000D34CE"/>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sid w:val="000D34CE"/>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sid w:val="000D34CE"/>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sid w:val="000D34CE"/>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sid w:val="000D34CE"/>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sid w:val="000D34CE"/>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sid w:val="000D34CE"/>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sid w:val="000D34CE"/>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sid w:val="000D34CE"/>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sid w:val="000D34CE"/>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sid w:val="000D34CE"/>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sid w:val="000D34CE"/>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sid w:val="000D34CE"/>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sid w:val="000D34CE"/>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sid w:val="000D34CE"/>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sid w:val="000D34CE"/>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sid w:val="000D34CE"/>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sid w:val="000D34CE"/>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sid w:val="000D34CE"/>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sid w:val="000D34CE"/>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sid w:val="000D34CE"/>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sid w:val="000D34CE"/>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sid w:val="000D34CE"/>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sid w:val="000D34CE"/>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sid w:val="000D34CE"/>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sid w:val="000D34CE"/>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sid w:val="000D34CE"/>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sid w:val="000D34CE"/>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sid w:val="000D34CE"/>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sid w:val="000D34CE"/>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sid w:val="000D34CE"/>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sid w:val="000D34CE"/>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sid w:val="000D34CE"/>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sid w:val="000D34CE"/>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sid w:val="000D34CE"/>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51">
    <w:name w:val="Table Grid51"/>
    <w:basedOn w:val="TableNormal"/>
    <w:next w:val="TableGrid"/>
    <w:uiPriority w:val="99"/>
    <w:rsid w:val="00F92390"/>
    <w:rPr>
      <w:rFonts w:eastAsia="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2957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2361B-4E0B-453C-8E50-55A9B9C88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Hiên Phạm Thị hien</dc:creator>
  <cp:lastModifiedBy>Administrator</cp:lastModifiedBy>
  <cp:revision>63</cp:revision>
  <dcterms:created xsi:type="dcterms:W3CDTF">2024-08-19T03:56:00Z</dcterms:created>
  <dcterms:modified xsi:type="dcterms:W3CDTF">2026-03-13T14:28:00Z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775D12EE41E744F1A94F872B6FD77D93_11</vt:lpwstr>
  </property>
</Properties>
</file>